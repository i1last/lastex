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86E46">
      <w:pPr>
        <w:pStyle w:val="4"/>
        <w:spacing w:before="73"/>
        <w:ind w:left="71" w:right="72"/>
        <w:jc w:val="center"/>
      </w:pPr>
      <w:r>
        <w:t>МИНОБРНАУКИ</w:t>
      </w:r>
      <w:r>
        <w:rPr>
          <w:spacing w:val="18"/>
        </w:rPr>
        <w:t xml:space="preserve"> </w:t>
      </w:r>
      <w:r>
        <w:rPr>
          <w:spacing w:val="-2"/>
        </w:rPr>
        <w:t>РОССИИ</w:t>
      </w:r>
    </w:p>
    <w:p w14:paraId="74C5A39E">
      <w:pPr>
        <w:pStyle w:val="4"/>
        <w:spacing w:before="102"/>
        <w:ind w:left="84" w:right="66"/>
        <w:jc w:val="center"/>
      </w:pPr>
      <w:r>
        <w:t>СПбГЭТУ</w:t>
      </w:r>
      <w:r>
        <w:rPr>
          <w:spacing w:val="7"/>
        </w:rPr>
        <w:t xml:space="preserve"> </w:t>
      </w:r>
      <w:r>
        <w:t>«ЛЭТИ»</w:t>
      </w:r>
      <w:r>
        <w:rPr>
          <w:spacing w:val="7"/>
        </w:rPr>
        <w:t xml:space="preserve"> </w:t>
      </w:r>
      <w:r>
        <w:t>ИМ.</w:t>
      </w:r>
      <w:r>
        <w:rPr>
          <w:spacing w:val="7"/>
        </w:rPr>
        <w:t xml:space="preserve"> </w:t>
      </w:r>
      <w:r>
        <w:t>В.И.</w:t>
      </w:r>
      <w:r>
        <w:rPr>
          <w:spacing w:val="7"/>
        </w:rPr>
        <w:t xml:space="preserve"> </w:t>
      </w:r>
      <w:r>
        <w:t>УЛЬЯНОВА</w:t>
      </w:r>
      <w:r>
        <w:rPr>
          <w:spacing w:val="7"/>
        </w:rPr>
        <w:t xml:space="preserve"> </w:t>
      </w:r>
      <w:r>
        <w:rPr>
          <w:spacing w:val="-2"/>
        </w:rPr>
        <w:t>(ЛЕНИНА)</w:t>
      </w:r>
    </w:p>
    <w:p w14:paraId="1302B434">
      <w:pPr>
        <w:pStyle w:val="4"/>
        <w:spacing w:before="101"/>
        <w:ind w:left="71" w:right="72"/>
        <w:jc w:val="center"/>
      </w:pPr>
      <w:r>
        <w:t>Кафедра</w:t>
      </w:r>
      <w:r>
        <w:rPr>
          <w:spacing w:val="9"/>
        </w:rPr>
        <w:t xml:space="preserve"> </w:t>
      </w:r>
      <w:r>
        <w:rPr>
          <w:spacing w:val="-5"/>
        </w:rPr>
        <w:t>ТОЭ</w:t>
      </w:r>
    </w:p>
    <w:p w14:paraId="2BD36244">
      <w:pPr>
        <w:pStyle w:val="4"/>
      </w:pPr>
    </w:p>
    <w:p w14:paraId="228FA824">
      <w:pPr>
        <w:pStyle w:val="4"/>
      </w:pPr>
    </w:p>
    <w:p w14:paraId="0FF17048">
      <w:pPr>
        <w:pStyle w:val="4"/>
      </w:pPr>
    </w:p>
    <w:p w14:paraId="5AA6D6E1">
      <w:pPr>
        <w:pStyle w:val="4"/>
      </w:pPr>
    </w:p>
    <w:p w14:paraId="27657DAD">
      <w:pPr>
        <w:pStyle w:val="4"/>
      </w:pPr>
    </w:p>
    <w:p w14:paraId="0113B8F6">
      <w:pPr>
        <w:pStyle w:val="4"/>
      </w:pPr>
    </w:p>
    <w:p w14:paraId="30523457">
      <w:pPr>
        <w:pStyle w:val="4"/>
      </w:pPr>
    </w:p>
    <w:p w14:paraId="31B67E15">
      <w:pPr>
        <w:pStyle w:val="4"/>
      </w:pPr>
    </w:p>
    <w:p w14:paraId="0B41D526">
      <w:pPr>
        <w:pStyle w:val="4"/>
        <w:spacing w:before="303"/>
      </w:pPr>
    </w:p>
    <w:p w14:paraId="39A2A1FD">
      <w:pPr>
        <w:spacing w:before="0"/>
        <w:ind w:left="72" w:right="1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ОТЧЁТ</w:t>
      </w:r>
    </w:p>
    <w:p w14:paraId="552DEF00">
      <w:pPr>
        <w:spacing w:before="101"/>
        <w:ind w:left="71" w:right="72" w:firstLine="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лабораторной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работе</w:t>
      </w:r>
      <w:r>
        <w:rPr>
          <w:b/>
          <w:spacing w:val="13"/>
          <w:sz w:val="28"/>
        </w:rPr>
        <w:t xml:space="preserve"> </w:t>
      </w:r>
      <w:r>
        <w:rPr>
          <w:b/>
          <w:spacing w:val="-5"/>
          <w:sz w:val="28"/>
        </w:rPr>
        <w:t>№12</w:t>
      </w:r>
    </w:p>
    <w:p w14:paraId="2C3E06A1">
      <w:pPr>
        <w:spacing w:before="102"/>
        <w:ind w:left="94" w:right="66" w:firstLine="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19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19"/>
          <w:sz w:val="28"/>
        </w:rPr>
        <w:t xml:space="preserve"> </w:t>
      </w:r>
      <w:r>
        <w:rPr>
          <w:b/>
          <w:sz w:val="28"/>
        </w:rPr>
        <w:t>«теоретические</w:t>
      </w:r>
      <w:r>
        <w:rPr>
          <w:b/>
          <w:spacing w:val="19"/>
          <w:sz w:val="28"/>
        </w:rPr>
        <w:t xml:space="preserve"> </w:t>
      </w:r>
      <w:r>
        <w:rPr>
          <w:b/>
          <w:sz w:val="28"/>
        </w:rPr>
        <w:t>основы</w:t>
      </w:r>
      <w:r>
        <w:rPr>
          <w:b/>
          <w:spacing w:val="19"/>
          <w:sz w:val="28"/>
        </w:rPr>
        <w:t xml:space="preserve"> </w:t>
      </w:r>
      <w:r>
        <w:rPr>
          <w:b/>
          <w:spacing w:val="-2"/>
          <w:sz w:val="28"/>
        </w:rPr>
        <w:t>электротехники»</w:t>
      </w:r>
    </w:p>
    <w:p w14:paraId="16022813">
      <w:pPr>
        <w:spacing w:before="101" w:line="316" w:lineRule="auto"/>
        <w:ind w:left="68" w:right="66" w:firstLine="0"/>
        <w:jc w:val="center"/>
        <w:rPr>
          <w:b/>
          <w:sz w:val="28"/>
        </w:rPr>
      </w:pPr>
      <w:r>
        <w:rPr>
          <w:b/>
          <w:sz w:val="28"/>
        </w:rPr>
        <w:t>Тема: ИССЛЕДОВАНИЕ ИСКАЖЕНИЙ ИМПУЛЬСНЫХ СИГНАЛОВ ПРИ ПРОХОЖДЕНИИ ЧЕРЕЗ ЛИНЕЙНЫЕ ЦЕПИ</w:t>
      </w:r>
    </w:p>
    <w:p w14:paraId="0B6A16DD">
      <w:pPr>
        <w:pStyle w:val="4"/>
        <w:rPr>
          <w:b/>
        </w:rPr>
      </w:pPr>
    </w:p>
    <w:p w14:paraId="03EB4670">
      <w:pPr>
        <w:pStyle w:val="4"/>
        <w:rPr>
          <w:b/>
        </w:rPr>
      </w:pPr>
    </w:p>
    <w:p w14:paraId="09DDDB7C">
      <w:pPr>
        <w:pStyle w:val="4"/>
        <w:rPr>
          <w:b/>
        </w:rPr>
      </w:pPr>
    </w:p>
    <w:p w14:paraId="5D109F0F">
      <w:pPr>
        <w:pStyle w:val="4"/>
        <w:rPr>
          <w:b/>
        </w:rPr>
      </w:pPr>
    </w:p>
    <w:p w14:paraId="6C860714">
      <w:pPr>
        <w:pStyle w:val="4"/>
        <w:rPr>
          <w:b/>
        </w:rPr>
      </w:pPr>
    </w:p>
    <w:p w14:paraId="572E20D8">
      <w:pPr>
        <w:pStyle w:val="4"/>
        <w:rPr>
          <w:b/>
        </w:rPr>
      </w:pPr>
    </w:p>
    <w:p w14:paraId="00EA88C6">
      <w:pPr>
        <w:pStyle w:val="4"/>
        <w:rPr>
          <w:b/>
        </w:rPr>
      </w:pPr>
    </w:p>
    <w:p w14:paraId="04EC374A">
      <w:pPr>
        <w:pStyle w:val="4"/>
        <w:spacing w:before="149"/>
        <w:rPr>
          <w:b/>
        </w:rPr>
      </w:pPr>
    </w:p>
    <w:p w14:paraId="486F65F1">
      <w:pPr>
        <w:pStyle w:val="4"/>
        <w:tabs>
          <w:tab w:val="left" w:pos="2326"/>
          <w:tab w:val="left" w:pos="7008"/>
          <w:tab w:val="left" w:pos="7741"/>
        </w:tabs>
        <w:spacing w:before="1"/>
        <w:ind w:left="50"/>
        <w:jc w:val="center"/>
      </w:pPr>
      <w:r>
        <w:t>Студент гр.</w:t>
      </w:r>
      <w:r>
        <w:rPr>
          <w:spacing w:val="1"/>
        </w:rPr>
        <w:t xml:space="preserve"> </w:t>
      </w:r>
      <w:r>
        <w:rPr>
          <w:spacing w:val="-4"/>
        </w:rPr>
        <w:t>4494</w:t>
      </w:r>
      <w:r>
        <w:tab/>
      </w:r>
      <w:r>
        <w:rPr>
          <w:u w:val="single"/>
        </w:rPr>
        <w:tab/>
      </w:r>
      <w:r>
        <w:tab/>
      </w:r>
      <w:r>
        <w:t>Рахметов</w:t>
      </w:r>
      <w:r>
        <w:rPr>
          <w:spacing w:val="12"/>
        </w:rPr>
        <w:t xml:space="preserve"> </w:t>
      </w:r>
      <w:r>
        <w:t>А.</w:t>
      </w:r>
      <w:r>
        <w:rPr>
          <w:spacing w:val="13"/>
        </w:rPr>
        <w:t xml:space="preserve"> </w:t>
      </w:r>
      <w:r>
        <w:rPr>
          <w:spacing w:val="-5"/>
        </w:rPr>
        <w:t>Р.</w:t>
      </w:r>
    </w:p>
    <w:p w14:paraId="432B0E32">
      <w:pPr>
        <w:pStyle w:val="4"/>
        <w:tabs>
          <w:tab w:val="left" w:pos="2537"/>
          <w:tab w:val="left" w:pos="7219"/>
          <w:tab w:val="left" w:pos="7603"/>
        </w:tabs>
        <w:spacing w:before="101" w:line="583" w:lineRule="auto"/>
        <w:ind w:left="261" w:right="209" w:firstLine="7815"/>
      </w:pPr>
      <w:r>
        <w:t xml:space="preserve">Фролов А. А. </w:t>
      </w:r>
      <w:r>
        <w:rPr>
          <w:spacing w:val="-2"/>
        </w:rPr>
        <w:t>Преподаватель</w:t>
      </w:r>
      <w:r>
        <w:tab/>
      </w:r>
      <w:r>
        <w:rPr>
          <w:u w:val="single"/>
        </w:rPr>
        <w:tab/>
      </w:r>
      <w:r>
        <w:tab/>
      </w:r>
      <w:r>
        <w:t>Балданова</w:t>
      </w:r>
      <w:r>
        <w:rPr>
          <w:spacing w:val="15"/>
        </w:rPr>
        <w:t xml:space="preserve"> </w:t>
      </w:r>
      <w:r>
        <w:t>Ю.</w:t>
      </w:r>
      <w:r>
        <w:rPr>
          <w:spacing w:val="15"/>
        </w:rPr>
        <w:t xml:space="preserve"> </w:t>
      </w:r>
      <w:r>
        <w:rPr>
          <w:spacing w:val="-5"/>
        </w:rPr>
        <w:t>А.</w:t>
      </w:r>
    </w:p>
    <w:p w14:paraId="199B9DF1">
      <w:pPr>
        <w:pStyle w:val="4"/>
      </w:pPr>
    </w:p>
    <w:p w14:paraId="3D0BD185">
      <w:pPr>
        <w:pStyle w:val="4"/>
      </w:pPr>
    </w:p>
    <w:p w14:paraId="1E0987F6">
      <w:pPr>
        <w:pStyle w:val="4"/>
      </w:pPr>
    </w:p>
    <w:p w14:paraId="4FAD9224">
      <w:pPr>
        <w:pStyle w:val="4"/>
      </w:pPr>
    </w:p>
    <w:p w14:paraId="19528BAD">
      <w:pPr>
        <w:pStyle w:val="4"/>
      </w:pPr>
    </w:p>
    <w:p w14:paraId="62C63E6E">
      <w:pPr>
        <w:pStyle w:val="4"/>
      </w:pPr>
    </w:p>
    <w:p w14:paraId="1A8A1D8A">
      <w:pPr>
        <w:pStyle w:val="4"/>
        <w:spacing w:before="89"/>
      </w:pPr>
    </w:p>
    <w:p w14:paraId="1AA94DDD">
      <w:pPr>
        <w:pStyle w:val="4"/>
        <w:spacing w:line="316" w:lineRule="auto"/>
        <w:ind w:left="3695" w:right="3693"/>
        <w:jc w:val="center"/>
      </w:pPr>
      <w:r>
        <w:rPr>
          <w:spacing w:val="-2"/>
        </w:rPr>
        <w:t xml:space="preserve">Санкт-Петербург </w:t>
      </w:r>
      <w:r>
        <w:rPr>
          <w:spacing w:val="-4"/>
        </w:rPr>
        <w:t>2026</w:t>
      </w:r>
    </w:p>
    <w:p w14:paraId="1E32F2F5">
      <w:pPr>
        <w:pStyle w:val="4"/>
        <w:spacing w:after="0" w:line="316" w:lineRule="auto"/>
        <w:jc w:val="center"/>
        <w:sectPr>
          <w:type w:val="continuous"/>
          <w:pgSz w:w="11910" w:h="16840"/>
          <w:pgMar w:top="1060" w:right="425" w:bottom="280" w:left="1559" w:header="720" w:footer="720" w:gutter="0"/>
          <w:cols w:space="720" w:num="1"/>
        </w:sectPr>
      </w:pPr>
    </w:p>
    <w:p w14:paraId="3324B37C">
      <w:pPr>
        <w:spacing w:before="73"/>
        <w:ind w:left="71" w:right="72" w:firstLine="0"/>
        <w:jc w:val="center"/>
        <w:rPr>
          <w:b/>
          <w:sz w:val="28"/>
        </w:rPr>
      </w:pPr>
      <w:r>
        <w:rPr>
          <w:b/>
          <w:sz w:val="28"/>
        </w:rPr>
        <w:t>ПРОТОКОЛ</w:t>
      </w:r>
      <w:r>
        <w:rPr>
          <w:b/>
          <w:spacing w:val="3"/>
          <w:sz w:val="28"/>
        </w:rPr>
        <w:t xml:space="preserve"> </w:t>
      </w:r>
      <w:r>
        <w:rPr>
          <w:b/>
          <w:spacing w:val="-2"/>
          <w:sz w:val="28"/>
        </w:rPr>
        <w:t>НАБЛЮДЕНИЙ</w:t>
      </w:r>
    </w:p>
    <w:p w14:paraId="63773E53">
      <w:pPr>
        <w:pStyle w:val="4"/>
        <w:spacing w:before="209"/>
        <w:rPr>
          <w:b/>
        </w:rPr>
      </w:pPr>
    </w:p>
    <w:p w14:paraId="3A74AE6E">
      <w:pPr>
        <w:pStyle w:val="4"/>
        <w:ind w:left="141"/>
      </w:pPr>
      <w:r>
        <w:t>Таблица</w:t>
      </w:r>
      <w:r>
        <w:rPr>
          <w:spacing w:val="11"/>
        </w:rPr>
        <w:t xml:space="preserve"> </w:t>
      </w:r>
      <w:r>
        <w:t>1</w:t>
      </w:r>
      <w:r>
        <w:rPr>
          <w:spacing w:val="10"/>
        </w:rPr>
        <w:t xml:space="preserve"> </w:t>
      </w:r>
      <w:r>
        <w:t>–</w:t>
      </w:r>
      <w:r>
        <w:rPr>
          <w:spacing w:val="11"/>
        </w:rPr>
        <w:t xml:space="preserve"> </w:t>
      </w:r>
      <w:r>
        <w:t>Параметры</w:t>
      </w:r>
      <w:r>
        <w:rPr>
          <w:spacing w:val="11"/>
        </w:rPr>
        <w:t xml:space="preserve"> </w:t>
      </w:r>
      <w:r>
        <w:t>сигналов</w:t>
      </w:r>
      <w:r>
        <w:rPr>
          <w:spacing w:val="11"/>
        </w:rPr>
        <w:t xml:space="preserve"> </w:t>
      </w:r>
      <w:r>
        <w:t>в</w:t>
      </w:r>
      <w:r>
        <w:rPr>
          <w:spacing w:val="11"/>
        </w:rPr>
        <w:t xml:space="preserve"> </w:t>
      </w:r>
      <w:r>
        <w:t>цепи</w:t>
      </w:r>
      <w:r>
        <w:rPr>
          <w:spacing w:val="11"/>
        </w:rPr>
        <w:t xml:space="preserve"> </w:t>
      </w:r>
      <w:r>
        <w:t>первого</w:t>
      </w:r>
      <w:r>
        <w:rPr>
          <w:spacing w:val="11"/>
        </w:rPr>
        <w:t xml:space="preserve"> </w:t>
      </w:r>
      <w:r>
        <w:rPr>
          <w:spacing w:val="-2"/>
        </w:rPr>
        <w:t>порядка</w:t>
      </w:r>
    </w:p>
    <w:p w14:paraId="58C5AB88">
      <w:pPr>
        <w:pStyle w:val="4"/>
        <w:spacing w:before="5"/>
        <w:rPr>
          <w:sz w:val="10"/>
        </w:rPr>
      </w:pPr>
    </w:p>
    <w:tbl>
      <w:tblPr>
        <w:tblStyle w:val="3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0"/>
        <w:gridCol w:w="1370"/>
        <w:gridCol w:w="1504"/>
        <w:gridCol w:w="5709"/>
      </w:tblGrid>
      <w:tr w14:paraId="217727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1050" w:type="dxa"/>
          </w:tcPr>
          <w:p w14:paraId="026C2BFB">
            <w:pPr>
              <w:pStyle w:val="7"/>
              <w:spacing w:before="280"/>
              <w:ind w:left="7"/>
              <w:jc w:val="center"/>
              <w:rPr>
                <w:sz w:val="28"/>
              </w:rPr>
            </w:pPr>
            <w:r>
              <w:rPr>
                <w:rFonts w:ascii="Calibri" w:hAnsi="Calibri"/>
                <w:i/>
                <w:w w:val="105"/>
                <w:sz w:val="28"/>
              </w:rPr>
              <w:t>t</w:t>
            </w:r>
            <w:r>
              <w:rPr>
                <w:w w:val="105"/>
                <w:sz w:val="28"/>
                <w:vertAlign w:val="subscript"/>
              </w:rPr>
              <w:t>и</w:t>
            </w:r>
            <w:r>
              <w:rPr>
                <w:w w:val="105"/>
                <w:sz w:val="28"/>
                <w:vertAlign w:val="baseline"/>
              </w:rPr>
              <w:t>,</w:t>
            </w:r>
            <w:r>
              <w:rPr>
                <w:spacing w:val="11"/>
                <w:w w:val="105"/>
                <w:sz w:val="28"/>
                <w:vertAlign w:val="baseline"/>
              </w:rPr>
              <w:t xml:space="preserve"> </w:t>
            </w:r>
            <w:r>
              <w:rPr>
                <w:spacing w:val="-5"/>
                <w:w w:val="105"/>
                <w:sz w:val="28"/>
                <w:vertAlign w:val="baseline"/>
              </w:rPr>
              <w:t>мкс</w:t>
            </w:r>
          </w:p>
        </w:tc>
        <w:tc>
          <w:tcPr>
            <w:tcW w:w="1370" w:type="dxa"/>
          </w:tcPr>
          <w:p w14:paraId="09F0EDB6">
            <w:pPr>
              <w:pStyle w:val="7"/>
              <w:spacing w:before="53"/>
              <w:rPr>
                <w:sz w:val="20"/>
              </w:rPr>
            </w:pPr>
          </w:p>
          <w:p w14:paraId="2BE82B6C">
            <w:pPr>
              <w:pStyle w:val="7"/>
              <w:ind w:left="122"/>
              <w:rPr>
                <w:position w:val="4"/>
                <w:sz w:val="28"/>
              </w:rPr>
            </w:pPr>
            <w:r>
              <w:rPr>
                <w:rFonts w:ascii="Calibri" w:hAnsi="Calibri"/>
                <w:i/>
                <w:position w:val="4"/>
                <w:sz w:val="28"/>
              </w:rPr>
              <w:t>U</w:t>
            </w:r>
            <w:r>
              <w:rPr>
                <w:sz w:val="20"/>
              </w:rPr>
              <w:t>вх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max</w:t>
            </w:r>
            <w:r>
              <w:rPr>
                <w:position w:val="4"/>
                <w:sz w:val="28"/>
              </w:rPr>
              <w:t>,</w:t>
            </w:r>
            <w:r>
              <w:rPr>
                <w:spacing w:val="10"/>
                <w:position w:val="4"/>
                <w:sz w:val="28"/>
              </w:rPr>
              <w:t xml:space="preserve"> </w:t>
            </w:r>
            <w:r>
              <w:rPr>
                <w:spacing w:val="-10"/>
                <w:position w:val="4"/>
                <w:sz w:val="28"/>
              </w:rPr>
              <w:t>В</w:t>
            </w:r>
          </w:p>
        </w:tc>
        <w:tc>
          <w:tcPr>
            <w:tcW w:w="1504" w:type="dxa"/>
          </w:tcPr>
          <w:p w14:paraId="609FEAEA">
            <w:pPr>
              <w:pStyle w:val="7"/>
              <w:spacing w:before="53"/>
              <w:rPr>
                <w:sz w:val="20"/>
              </w:rPr>
            </w:pPr>
          </w:p>
          <w:p w14:paraId="4AC60CD6">
            <w:pPr>
              <w:pStyle w:val="7"/>
              <w:ind w:left="121"/>
              <w:rPr>
                <w:position w:val="4"/>
                <w:sz w:val="28"/>
              </w:rPr>
            </w:pPr>
            <w:r>
              <w:rPr>
                <w:rFonts w:ascii="Calibri" w:hAnsi="Calibri"/>
                <w:i/>
                <w:position w:val="4"/>
                <w:sz w:val="28"/>
              </w:rPr>
              <w:t>U</w:t>
            </w:r>
            <w:r>
              <w:rPr>
                <w:sz w:val="20"/>
              </w:rPr>
              <w:t>вых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max</w:t>
            </w:r>
            <w:r>
              <w:rPr>
                <w:position w:val="4"/>
                <w:sz w:val="28"/>
              </w:rPr>
              <w:t>,</w:t>
            </w:r>
            <w:r>
              <w:rPr>
                <w:spacing w:val="10"/>
                <w:position w:val="4"/>
                <w:sz w:val="28"/>
              </w:rPr>
              <w:t xml:space="preserve"> </w:t>
            </w:r>
            <w:r>
              <w:rPr>
                <w:spacing w:val="-10"/>
                <w:position w:val="4"/>
                <w:sz w:val="28"/>
              </w:rPr>
              <w:t>В</w:t>
            </w:r>
          </w:p>
        </w:tc>
        <w:tc>
          <w:tcPr>
            <w:tcW w:w="5709" w:type="dxa"/>
          </w:tcPr>
          <w:p w14:paraId="145A34B1">
            <w:pPr>
              <w:pStyle w:val="7"/>
              <w:spacing w:before="74"/>
              <w:ind w:left="120"/>
              <w:rPr>
                <w:sz w:val="28"/>
              </w:rPr>
            </w:pPr>
            <w:r>
              <w:rPr>
                <w:sz w:val="28"/>
              </w:rPr>
              <w:t>Визуальная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оценка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искажений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(фронты,</w:t>
            </w:r>
          </w:p>
          <w:p w14:paraId="42DCE460">
            <w:pPr>
              <w:pStyle w:val="7"/>
              <w:spacing w:before="101"/>
              <w:ind w:left="120"/>
              <w:rPr>
                <w:sz w:val="28"/>
              </w:rPr>
            </w:pPr>
            <w:r>
              <w:rPr>
                <w:spacing w:val="-2"/>
                <w:sz w:val="28"/>
              </w:rPr>
              <w:t>спад)</w:t>
            </w:r>
          </w:p>
        </w:tc>
      </w:tr>
      <w:tr w14:paraId="48DBAB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050" w:type="dxa"/>
          </w:tcPr>
          <w:p w14:paraId="137A82C5">
            <w:pPr>
              <w:pStyle w:val="7"/>
              <w:spacing w:before="68"/>
              <w:ind w:left="7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10"/>
                <w:sz w:val="28"/>
              </w:rPr>
              <w:t>2</w:t>
            </w:r>
          </w:p>
        </w:tc>
        <w:tc>
          <w:tcPr>
            <w:tcW w:w="1370" w:type="dxa"/>
          </w:tcPr>
          <w:p w14:paraId="047EFA27">
            <w:pPr>
              <w:pStyle w:val="7"/>
              <w:ind w:firstLine="560" w:firstLineChars="200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1</w:t>
            </w:r>
          </w:p>
        </w:tc>
        <w:tc>
          <w:tcPr>
            <w:tcW w:w="1504" w:type="dxa"/>
          </w:tcPr>
          <w:p w14:paraId="1B3D9449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 xml:space="preserve">         0,41</w:t>
            </w:r>
          </w:p>
        </w:tc>
        <w:tc>
          <w:tcPr>
            <w:tcW w:w="5709" w:type="dxa"/>
          </w:tcPr>
          <w:p w14:paraId="18FD8866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Сильное сглаживание: импульс не успевает достичь максимума, вершина острая.</w:t>
            </w:r>
          </w:p>
        </w:tc>
      </w:tr>
      <w:tr w14:paraId="29544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050" w:type="dxa"/>
          </w:tcPr>
          <w:p w14:paraId="6F8DC7D4">
            <w:pPr>
              <w:pStyle w:val="7"/>
              <w:spacing w:before="68"/>
              <w:ind w:left="7" w:right="7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10</w:t>
            </w:r>
          </w:p>
        </w:tc>
        <w:tc>
          <w:tcPr>
            <w:tcW w:w="1370" w:type="dxa"/>
          </w:tcPr>
          <w:p w14:paraId="38DA63D9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 xml:space="preserve">        1</w:t>
            </w:r>
          </w:p>
        </w:tc>
        <w:tc>
          <w:tcPr>
            <w:tcW w:w="1504" w:type="dxa"/>
          </w:tcPr>
          <w:p w14:paraId="2C0B45AD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 xml:space="preserve">       0,44</w:t>
            </w:r>
          </w:p>
        </w:tc>
        <w:tc>
          <w:tcPr>
            <w:tcW w:w="5709" w:type="dxa"/>
          </w:tcPr>
          <w:p w14:paraId="6290D6E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bottom w:val="none" w:color="0A0A0A" w:sz="0" w:space="0"/>
              </w:pBdr>
              <w:spacing w:before="0" w:beforeAutospacing="0" w:after="180" w:afterAutospacing="0"/>
              <w:ind w:left="0" w:right="0" w:hanging="360"/>
              <w:rPr>
                <w:sz w:val="28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u w:val="none"/>
              </w:rPr>
              <w:t>Искажения проявляются в виде затянутых фронтов (сглаживание углов). При данной длительности импульс успевает достичь установившегося значения, вершина плоская».</w:t>
            </w:r>
          </w:p>
        </w:tc>
      </w:tr>
    </w:tbl>
    <w:p w14:paraId="440A2A66">
      <w:pPr>
        <w:pStyle w:val="4"/>
      </w:pPr>
    </w:p>
    <w:p w14:paraId="32BC2ED8">
      <w:pPr>
        <w:pStyle w:val="4"/>
      </w:pPr>
    </w:p>
    <w:p w14:paraId="1692F940">
      <w:pPr>
        <w:pStyle w:val="4"/>
        <w:spacing w:before="249"/>
      </w:pPr>
    </w:p>
    <w:p w14:paraId="7CA6E3E5">
      <w:pPr>
        <w:pStyle w:val="4"/>
        <w:spacing w:after="24" w:line="297" w:lineRule="auto"/>
        <w:ind w:left="127" w:firstLine="14"/>
      </w:pPr>
      <w:r>
        <w:t>Таблица</w:t>
      </w:r>
      <w:r>
        <w:rPr>
          <w:spacing w:val="30"/>
        </w:rPr>
        <w:t xml:space="preserve"> </w:t>
      </w:r>
      <w:r>
        <w:t>2</w:t>
      </w:r>
      <w:r>
        <w:rPr>
          <w:spacing w:val="31"/>
        </w:rPr>
        <w:t xml:space="preserve"> </w:t>
      </w:r>
      <w:r>
        <w:t>–</w:t>
      </w:r>
      <w:r>
        <w:rPr>
          <w:spacing w:val="30"/>
        </w:rPr>
        <w:t xml:space="preserve"> </w:t>
      </w:r>
      <w:r>
        <w:t>Наблюдение</w:t>
      </w:r>
      <w:r>
        <w:rPr>
          <w:spacing w:val="30"/>
        </w:rPr>
        <w:t xml:space="preserve"> </w:t>
      </w:r>
      <w:r>
        <w:t>переходных</w:t>
      </w:r>
      <w:r>
        <w:rPr>
          <w:spacing w:val="30"/>
        </w:rPr>
        <w:t xml:space="preserve"> </w:t>
      </w:r>
      <w:r>
        <w:t>процессов</w:t>
      </w:r>
      <w:r>
        <w:rPr>
          <w:spacing w:val="30"/>
        </w:rPr>
        <w:t xml:space="preserve"> </w:t>
      </w:r>
      <w:r>
        <w:t>в</w:t>
      </w:r>
      <w:r>
        <w:rPr>
          <w:spacing w:val="30"/>
        </w:rPr>
        <w:t xml:space="preserve"> </w:t>
      </w:r>
      <w:r>
        <w:t>цепи</w:t>
      </w:r>
      <w:r>
        <w:rPr>
          <w:spacing w:val="30"/>
        </w:rPr>
        <w:t xml:space="preserve"> </w:t>
      </w:r>
      <w:r>
        <w:t>второго</w:t>
      </w:r>
      <w:r>
        <w:rPr>
          <w:spacing w:val="30"/>
        </w:rPr>
        <w:t xml:space="preserve"> </w:t>
      </w:r>
      <w:r>
        <w:t>порядка</w:t>
      </w:r>
      <w:r>
        <w:rPr>
          <w:spacing w:val="30"/>
        </w:rPr>
        <w:t xml:space="preserve"> </w:t>
      </w:r>
      <w:r>
        <w:t>(</w:t>
      </w:r>
      <w:r>
        <w:rPr>
          <w:rFonts w:ascii="Calibri" w:hAnsi="Calibri"/>
          <w:i/>
        </w:rPr>
        <w:t>t</w:t>
      </w:r>
      <w:r>
        <w:rPr>
          <w:vertAlign w:val="subscript"/>
        </w:rPr>
        <w:t>и</w:t>
      </w:r>
      <w:r>
        <w:rPr>
          <w:spacing w:val="40"/>
          <w:vertAlign w:val="baseline"/>
        </w:rPr>
        <w:t xml:space="preserve"> </w:t>
      </w:r>
      <w:r>
        <w:rPr>
          <w:rFonts w:ascii="Calibri" w:hAnsi="Calibri"/>
          <w:vertAlign w:val="baseline"/>
        </w:rPr>
        <w:t xml:space="preserve">= </w:t>
      </w:r>
      <w:r>
        <w:rPr>
          <w:rFonts w:ascii="Calibri" w:hAnsi="Calibri"/>
          <w:w w:val="110"/>
          <w:vertAlign w:val="baseline"/>
        </w:rPr>
        <w:t xml:space="preserve">10 </w:t>
      </w:r>
      <w:r>
        <w:rPr>
          <w:w w:val="110"/>
          <w:vertAlign w:val="baseline"/>
        </w:rPr>
        <w:t>мкс)</w:t>
      </w:r>
    </w:p>
    <w:tbl>
      <w:tblPr>
        <w:tblStyle w:val="3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5"/>
        <w:gridCol w:w="4248"/>
        <w:gridCol w:w="4248"/>
      </w:tblGrid>
      <w:tr w14:paraId="2B7A92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1135" w:type="dxa"/>
          </w:tcPr>
          <w:p w14:paraId="20B75046">
            <w:pPr>
              <w:pStyle w:val="7"/>
              <w:spacing w:before="280"/>
              <w:ind w:left="35" w:right="28"/>
              <w:jc w:val="center"/>
              <w:rPr>
                <w:sz w:val="28"/>
              </w:rPr>
            </w:pPr>
            <w:r>
              <w:rPr>
                <w:rFonts w:ascii="Calibri" w:hAnsi="Calibri"/>
                <w:i/>
                <w:w w:val="110"/>
                <w:sz w:val="28"/>
              </w:rPr>
              <w:t>R</w:t>
            </w:r>
            <w:r>
              <w:rPr>
                <w:w w:val="110"/>
                <w:sz w:val="28"/>
              </w:rPr>
              <w:t>,</w:t>
            </w:r>
            <w:r>
              <w:rPr>
                <w:spacing w:val="36"/>
                <w:w w:val="110"/>
                <w:sz w:val="28"/>
              </w:rPr>
              <w:t xml:space="preserve"> </w:t>
            </w:r>
            <w:r>
              <w:rPr>
                <w:spacing w:val="-5"/>
                <w:w w:val="110"/>
                <w:sz w:val="28"/>
              </w:rPr>
              <w:t>кОм</w:t>
            </w:r>
          </w:p>
        </w:tc>
        <w:tc>
          <w:tcPr>
            <w:tcW w:w="4248" w:type="dxa"/>
          </w:tcPr>
          <w:p w14:paraId="285F813E">
            <w:pPr>
              <w:pStyle w:val="7"/>
              <w:spacing w:before="74"/>
              <w:ind w:left="17" w:right="10"/>
              <w:jc w:val="center"/>
              <w:rPr>
                <w:sz w:val="28"/>
              </w:rPr>
            </w:pPr>
            <w:r>
              <w:rPr>
                <w:sz w:val="28"/>
              </w:rPr>
              <w:t>Характер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процесса</w:t>
            </w:r>
          </w:p>
          <w:p w14:paraId="7558F39A">
            <w:pPr>
              <w:pStyle w:val="7"/>
              <w:spacing w:before="101"/>
              <w:ind w:left="1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(апериодический/колебательный)</w:t>
            </w:r>
          </w:p>
        </w:tc>
        <w:tc>
          <w:tcPr>
            <w:tcW w:w="4248" w:type="dxa"/>
          </w:tcPr>
          <w:p w14:paraId="4486BA77">
            <w:pPr>
              <w:pStyle w:val="7"/>
              <w:spacing w:before="285"/>
              <w:ind w:left="181"/>
              <w:rPr>
                <w:sz w:val="28"/>
              </w:rPr>
            </w:pPr>
            <w:r>
              <w:rPr>
                <w:sz w:val="28"/>
              </w:rPr>
              <w:t>Наличие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амплитуда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выбросов</w:t>
            </w:r>
          </w:p>
        </w:tc>
      </w:tr>
      <w:tr w14:paraId="108C83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135" w:type="dxa"/>
          </w:tcPr>
          <w:p w14:paraId="52460A13">
            <w:pPr>
              <w:pStyle w:val="7"/>
              <w:spacing w:before="68"/>
              <w:ind w:left="35" w:right="31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4</w:t>
            </w:r>
            <w:r>
              <w:rPr>
                <w:rFonts w:ascii="Calibri"/>
                <w:i/>
                <w:spacing w:val="-5"/>
                <w:sz w:val="28"/>
              </w:rPr>
              <w:t>.</w:t>
            </w:r>
            <w:r>
              <w:rPr>
                <w:rFonts w:ascii="Calibri"/>
                <w:spacing w:val="-5"/>
                <w:sz w:val="28"/>
              </w:rPr>
              <w:t>0</w:t>
            </w:r>
          </w:p>
        </w:tc>
        <w:tc>
          <w:tcPr>
            <w:tcW w:w="4248" w:type="dxa"/>
          </w:tcPr>
          <w:p w14:paraId="0A024660">
            <w:pPr>
              <w:pStyle w:val="7"/>
              <w:rPr>
                <w:sz w:val="28"/>
              </w:rPr>
            </w:pPr>
          </w:p>
        </w:tc>
        <w:tc>
          <w:tcPr>
            <w:tcW w:w="4248" w:type="dxa"/>
          </w:tcPr>
          <w:p w14:paraId="0AC186D8">
            <w:pPr>
              <w:pStyle w:val="7"/>
              <w:rPr>
                <w:sz w:val="28"/>
              </w:rPr>
            </w:pPr>
          </w:p>
        </w:tc>
      </w:tr>
      <w:tr w14:paraId="4A103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135" w:type="dxa"/>
          </w:tcPr>
          <w:p w14:paraId="337DC0FB">
            <w:pPr>
              <w:pStyle w:val="7"/>
              <w:spacing w:before="68"/>
              <w:ind w:left="35" w:right="14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4"/>
                <w:sz w:val="28"/>
              </w:rPr>
              <w:t>0</w:t>
            </w:r>
            <w:r>
              <w:rPr>
                <w:rFonts w:ascii="Calibri"/>
                <w:i/>
                <w:spacing w:val="-4"/>
                <w:sz w:val="28"/>
              </w:rPr>
              <w:t>.</w:t>
            </w:r>
            <w:r>
              <w:rPr>
                <w:rFonts w:ascii="Calibri"/>
                <w:spacing w:val="-4"/>
                <w:sz w:val="28"/>
              </w:rPr>
              <w:t>67</w:t>
            </w:r>
          </w:p>
        </w:tc>
        <w:tc>
          <w:tcPr>
            <w:tcW w:w="4248" w:type="dxa"/>
          </w:tcPr>
          <w:p w14:paraId="6207FBF1">
            <w:pPr>
              <w:pStyle w:val="7"/>
              <w:rPr>
                <w:sz w:val="28"/>
              </w:rPr>
            </w:pPr>
          </w:p>
        </w:tc>
        <w:tc>
          <w:tcPr>
            <w:tcW w:w="4248" w:type="dxa"/>
          </w:tcPr>
          <w:p w14:paraId="2A53B5F8">
            <w:pPr>
              <w:pStyle w:val="7"/>
              <w:rPr>
                <w:sz w:val="28"/>
              </w:rPr>
            </w:pPr>
          </w:p>
        </w:tc>
      </w:tr>
      <w:tr w14:paraId="547C1D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135" w:type="dxa"/>
          </w:tcPr>
          <w:p w14:paraId="11010E6B">
            <w:pPr>
              <w:pStyle w:val="7"/>
              <w:spacing w:before="68"/>
              <w:ind w:left="35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0</w:t>
            </w:r>
            <w:r>
              <w:rPr>
                <w:rFonts w:ascii="Calibri"/>
                <w:i/>
                <w:spacing w:val="-5"/>
                <w:sz w:val="28"/>
              </w:rPr>
              <w:t>.</w:t>
            </w:r>
            <w:r>
              <w:rPr>
                <w:rFonts w:ascii="Calibri"/>
                <w:spacing w:val="-5"/>
                <w:sz w:val="28"/>
              </w:rPr>
              <w:t>1</w:t>
            </w:r>
          </w:p>
        </w:tc>
        <w:tc>
          <w:tcPr>
            <w:tcW w:w="4248" w:type="dxa"/>
          </w:tcPr>
          <w:p w14:paraId="075F05DD">
            <w:pPr>
              <w:pStyle w:val="7"/>
              <w:rPr>
                <w:sz w:val="28"/>
              </w:rPr>
            </w:pPr>
          </w:p>
        </w:tc>
        <w:tc>
          <w:tcPr>
            <w:tcW w:w="4248" w:type="dxa"/>
          </w:tcPr>
          <w:p w14:paraId="24925687">
            <w:pPr>
              <w:pStyle w:val="7"/>
              <w:rPr>
                <w:sz w:val="28"/>
              </w:rPr>
            </w:pPr>
          </w:p>
        </w:tc>
      </w:tr>
    </w:tbl>
    <w:p w14:paraId="2752B571">
      <w:pPr>
        <w:pStyle w:val="4"/>
      </w:pPr>
    </w:p>
    <w:p w14:paraId="549DCB8B">
      <w:pPr>
        <w:pStyle w:val="4"/>
      </w:pPr>
    </w:p>
    <w:p w14:paraId="6135937C">
      <w:pPr>
        <w:pStyle w:val="4"/>
        <w:spacing w:before="254"/>
      </w:pPr>
    </w:p>
    <w:p w14:paraId="16C56291">
      <w:pPr>
        <w:pStyle w:val="4"/>
        <w:spacing w:before="1"/>
        <w:ind w:left="141"/>
      </w:pPr>
      <w:r>
        <w:t>Таблица</w:t>
      </w:r>
      <w:r>
        <w:rPr>
          <w:spacing w:val="8"/>
        </w:rPr>
        <w:t xml:space="preserve"> </w:t>
      </w:r>
      <w:r>
        <w:t>3</w:t>
      </w:r>
      <w:r>
        <w:rPr>
          <w:spacing w:val="9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Амплитудно-частотная</w:t>
      </w:r>
      <w:r>
        <w:rPr>
          <w:spacing w:val="9"/>
        </w:rPr>
        <w:t xml:space="preserve"> </w:t>
      </w:r>
      <w:r>
        <w:t>характеристика</w:t>
      </w:r>
      <w:r>
        <w:rPr>
          <w:spacing w:val="9"/>
        </w:rPr>
        <w:t xml:space="preserve"> </w:t>
      </w:r>
      <w:r>
        <w:t>цепи</w:t>
      </w:r>
      <w:r>
        <w:rPr>
          <w:spacing w:val="8"/>
        </w:rPr>
        <w:t xml:space="preserve"> </w:t>
      </w:r>
      <w:r>
        <w:t>высокого</w:t>
      </w:r>
      <w:r>
        <w:rPr>
          <w:spacing w:val="9"/>
        </w:rPr>
        <w:t xml:space="preserve"> </w:t>
      </w:r>
      <w:r>
        <w:rPr>
          <w:spacing w:val="-2"/>
        </w:rPr>
        <w:t>порядка</w:t>
      </w:r>
    </w:p>
    <w:p w14:paraId="7909287D">
      <w:pPr>
        <w:pStyle w:val="4"/>
        <w:spacing w:before="5"/>
        <w:rPr>
          <w:sz w:val="10"/>
        </w:rPr>
      </w:pPr>
    </w:p>
    <w:tbl>
      <w:tblPr>
        <w:tblStyle w:val="3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5"/>
        <w:gridCol w:w="4815"/>
      </w:tblGrid>
      <w:tr w14:paraId="0F0921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815" w:type="dxa"/>
          </w:tcPr>
          <w:p w14:paraId="4EDE7BE5">
            <w:pPr>
              <w:pStyle w:val="7"/>
              <w:spacing w:before="68"/>
              <w:ind w:left="14" w:right="7"/>
              <w:jc w:val="center"/>
              <w:rPr>
                <w:sz w:val="28"/>
              </w:rPr>
            </w:pPr>
            <w:r>
              <w:rPr>
                <w:rFonts w:ascii="Calibri" w:hAnsi="Calibri"/>
                <w:i/>
                <w:w w:val="135"/>
                <w:sz w:val="28"/>
              </w:rPr>
              <w:t>f</w:t>
            </w:r>
            <w:r>
              <w:rPr>
                <w:rFonts w:ascii="Calibri" w:hAnsi="Calibri"/>
                <w:i/>
                <w:spacing w:val="-52"/>
                <w:w w:val="13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 xml:space="preserve">, </w:t>
            </w:r>
            <w:r>
              <w:rPr>
                <w:spacing w:val="-5"/>
                <w:w w:val="115"/>
                <w:sz w:val="28"/>
              </w:rPr>
              <w:t>кГц</w:t>
            </w:r>
          </w:p>
        </w:tc>
        <w:tc>
          <w:tcPr>
            <w:tcW w:w="4815" w:type="dxa"/>
          </w:tcPr>
          <w:p w14:paraId="2BB7DB3F">
            <w:pPr>
              <w:pStyle w:val="7"/>
              <w:spacing w:before="53"/>
              <w:ind w:left="14" w:right="7"/>
              <w:jc w:val="center"/>
              <w:rPr>
                <w:rFonts w:ascii="Georgia" w:hAnsi="Georgia"/>
                <w:i/>
                <w:sz w:val="28"/>
              </w:rPr>
            </w:pPr>
            <w:r>
              <w:rPr>
                <w:rFonts w:ascii="Georgia" w:hAnsi="Georgia"/>
                <w:i/>
                <w:w w:val="110"/>
                <w:sz w:val="28"/>
              </w:rPr>
              <w:t>|</w:t>
            </w:r>
            <w:r>
              <w:rPr>
                <w:rFonts w:ascii="Calibri" w:hAnsi="Calibri"/>
                <w:i/>
                <w:w w:val="110"/>
                <w:sz w:val="28"/>
              </w:rPr>
              <w:t>H</w:t>
            </w:r>
            <w:r>
              <w:rPr>
                <w:rFonts w:ascii="Sitka Subheading" w:hAnsi="Sitka Subheading"/>
                <w:i/>
                <w:w w:val="110"/>
                <w:sz w:val="28"/>
                <w:vertAlign w:val="subscript"/>
              </w:rPr>
              <w:t>U</w:t>
            </w:r>
            <w:r>
              <w:rPr>
                <w:rFonts w:ascii="Sitka Subheading" w:hAnsi="Sitka Subheading"/>
                <w:i/>
                <w:spacing w:val="-50"/>
                <w:w w:val="110"/>
                <w:sz w:val="28"/>
                <w:vertAlign w:val="baseline"/>
              </w:rPr>
              <w:t xml:space="preserve"> </w:t>
            </w:r>
            <w:r>
              <w:rPr>
                <w:rFonts w:ascii="Calibri" w:hAnsi="Calibri"/>
                <w:spacing w:val="-2"/>
                <w:w w:val="115"/>
                <w:sz w:val="28"/>
                <w:vertAlign w:val="baseline"/>
              </w:rPr>
              <w:t>(</w:t>
            </w:r>
            <w:r>
              <w:rPr>
                <w:rFonts w:ascii="Calibri" w:hAnsi="Calibri"/>
                <w:i/>
                <w:spacing w:val="-2"/>
                <w:w w:val="115"/>
                <w:sz w:val="28"/>
                <w:vertAlign w:val="baseline"/>
              </w:rPr>
              <w:t>jω</w:t>
            </w:r>
            <w:r>
              <w:rPr>
                <w:rFonts w:ascii="Calibri" w:hAnsi="Calibri"/>
                <w:spacing w:val="-2"/>
                <w:w w:val="115"/>
                <w:sz w:val="28"/>
                <w:vertAlign w:val="baseline"/>
              </w:rPr>
              <w:t>)</w:t>
            </w:r>
            <w:r>
              <w:rPr>
                <w:rFonts w:ascii="Georgia" w:hAnsi="Georgia"/>
                <w:i/>
                <w:spacing w:val="-2"/>
                <w:w w:val="115"/>
                <w:sz w:val="28"/>
                <w:vertAlign w:val="baseline"/>
              </w:rPr>
              <w:t>|</w:t>
            </w:r>
          </w:p>
        </w:tc>
      </w:tr>
      <w:tr w14:paraId="0CEB5C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815" w:type="dxa"/>
          </w:tcPr>
          <w:p w14:paraId="3517727F">
            <w:pPr>
              <w:pStyle w:val="7"/>
              <w:spacing w:before="68"/>
              <w:ind w:left="14" w:right="7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20</w:t>
            </w:r>
          </w:p>
        </w:tc>
        <w:tc>
          <w:tcPr>
            <w:tcW w:w="4815" w:type="dxa"/>
          </w:tcPr>
          <w:p w14:paraId="3A47AC73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911,96</w:t>
            </w:r>
          </w:p>
        </w:tc>
      </w:tr>
      <w:tr w14:paraId="070F04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815" w:type="dxa"/>
          </w:tcPr>
          <w:p w14:paraId="4770B71D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50</w:t>
            </w:r>
          </w:p>
        </w:tc>
        <w:tc>
          <w:tcPr>
            <w:tcW w:w="4815" w:type="dxa"/>
          </w:tcPr>
          <w:p w14:paraId="3F2129BC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661,314</w:t>
            </w:r>
          </w:p>
        </w:tc>
      </w:tr>
      <w:tr w14:paraId="49E9B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815" w:type="dxa"/>
          </w:tcPr>
          <w:p w14:paraId="61A1F791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100</w:t>
            </w:r>
          </w:p>
        </w:tc>
        <w:tc>
          <w:tcPr>
            <w:tcW w:w="4815" w:type="dxa"/>
          </w:tcPr>
          <w:p w14:paraId="7D387912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403,78</w:t>
            </w:r>
          </w:p>
        </w:tc>
      </w:tr>
      <w:tr w14:paraId="3D88AA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815" w:type="dxa"/>
          </w:tcPr>
          <w:p w14:paraId="036908F3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150</w:t>
            </w:r>
          </w:p>
        </w:tc>
        <w:tc>
          <w:tcPr>
            <w:tcW w:w="4815" w:type="dxa"/>
          </w:tcPr>
          <w:p w14:paraId="1994B805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283,44</w:t>
            </w:r>
          </w:p>
        </w:tc>
      </w:tr>
      <w:tr w14:paraId="303E49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815" w:type="dxa"/>
          </w:tcPr>
          <w:p w14:paraId="51DA03BB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200</w:t>
            </w:r>
          </w:p>
        </w:tc>
        <w:tc>
          <w:tcPr>
            <w:tcW w:w="4815" w:type="dxa"/>
          </w:tcPr>
          <w:p w14:paraId="77E5C449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216,21</w:t>
            </w:r>
          </w:p>
        </w:tc>
      </w:tr>
      <w:tr w14:paraId="6E250B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815" w:type="dxa"/>
          </w:tcPr>
          <w:p w14:paraId="4C066625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250</w:t>
            </w:r>
          </w:p>
        </w:tc>
        <w:tc>
          <w:tcPr>
            <w:tcW w:w="4815" w:type="dxa"/>
          </w:tcPr>
          <w:p w14:paraId="7CA9FFCE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174,33</w:t>
            </w:r>
          </w:p>
        </w:tc>
      </w:tr>
      <w:tr w14:paraId="179749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815" w:type="dxa"/>
          </w:tcPr>
          <w:p w14:paraId="31602EF8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300</w:t>
            </w:r>
          </w:p>
        </w:tc>
        <w:tc>
          <w:tcPr>
            <w:tcW w:w="4815" w:type="dxa"/>
          </w:tcPr>
          <w:p w14:paraId="7FC1B5B6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146,48</w:t>
            </w:r>
            <w:bookmarkStart w:id="0" w:name="_GoBack"/>
            <w:bookmarkEnd w:id="0"/>
          </w:p>
        </w:tc>
      </w:tr>
      <w:tr w14:paraId="6B000F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815" w:type="dxa"/>
          </w:tcPr>
          <w:p w14:paraId="35BD9988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350</w:t>
            </w:r>
          </w:p>
        </w:tc>
        <w:tc>
          <w:tcPr>
            <w:tcW w:w="4815" w:type="dxa"/>
          </w:tcPr>
          <w:p w14:paraId="300F7F08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125,55</w:t>
            </w:r>
          </w:p>
        </w:tc>
      </w:tr>
      <w:tr w14:paraId="198C05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815" w:type="dxa"/>
          </w:tcPr>
          <w:p w14:paraId="451BDBD5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400</w:t>
            </w:r>
          </w:p>
        </w:tc>
        <w:tc>
          <w:tcPr>
            <w:tcW w:w="4815" w:type="dxa"/>
          </w:tcPr>
          <w:p w14:paraId="0D6BA970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110,32</w:t>
            </w:r>
          </w:p>
        </w:tc>
      </w:tr>
      <w:tr w14:paraId="5A0F5D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815" w:type="dxa"/>
          </w:tcPr>
          <w:p w14:paraId="3733228B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450</w:t>
            </w:r>
          </w:p>
        </w:tc>
        <w:tc>
          <w:tcPr>
            <w:tcW w:w="4815" w:type="dxa"/>
          </w:tcPr>
          <w:p w14:paraId="4A7D5391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97,96</w:t>
            </w:r>
          </w:p>
        </w:tc>
      </w:tr>
      <w:tr w14:paraId="0FBB9D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4815" w:type="dxa"/>
          </w:tcPr>
          <w:p w14:paraId="6B0F989A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490</w:t>
            </w:r>
          </w:p>
        </w:tc>
        <w:tc>
          <w:tcPr>
            <w:tcW w:w="4815" w:type="dxa"/>
          </w:tcPr>
          <w:p w14:paraId="32A7F905">
            <w:pPr>
              <w:pStyle w:val="7"/>
              <w:rPr>
                <w:rFonts w:hint="default"/>
                <w:sz w:val="28"/>
                <w:lang w:val="ru-RU"/>
              </w:rPr>
            </w:pPr>
            <w:r>
              <w:rPr>
                <w:rFonts w:hint="default"/>
                <w:sz w:val="28"/>
                <w:lang w:val="ru-RU"/>
              </w:rPr>
              <w:t>90,06</w:t>
            </w:r>
          </w:p>
        </w:tc>
      </w:tr>
      <w:tr w14:paraId="2BBA64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815" w:type="dxa"/>
          </w:tcPr>
          <w:p w14:paraId="3AD22D12">
            <w:pPr>
              <w:pStyle w:val="7"/>
              <w:rPr>
                <w:sz w:val="28"/>
              </w:rPr>
            </w:pPr>
          </w:p>
        </w:tc>
        <w:tc>
          <w:tcPr>
            <w:tcW w:w="4815" w:type="dxa"/>
          </w:tcPr>
          <w:p w14:paraId="79DD1D40">
            <w:pPr>
              <w:pStyle w:val="7"/>
              <w:rPr>
                <w:sz w:val="28"/>
              </w:rPr>
            </w:pPr>
          </w:p>
        </w:tc>
      </w:tr>
      <w:tr w14:paraId="7722A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815" w:type="dxa"/>
          </w:tcPr>
          <w:p w14:paraId="75430254">
            <w:pPr>
              <w:pStyle w:val="7"/>
              <w:rPr>
                <w:sz w:val="28"/>
              </w:rPr>
            </w:pPr>
          </w:p>
        </w:tc>
        <w:tc>
          <w:tcPr>
            <w:tcW w:w="4815" w:type="dxa"/>
          </w:tcPr>
          <w:p w14:paraId="745D2271">
            <w:pPr>
              <w:pStyle w:val="7"/>
              <w:rPr>
                <w:sz w:val="28"/>
              </w:rPr>
            </w:pPr>
          </w:p>
        </w:tc>
      </w:tr>
      <w:tr w14:paraId="766406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815" w:type="dxa"/>
          </w:tcPr>
          <w:p w14:paraId="43BF51BB">
            <w:pPr>
              <w:pStyle w:val="7"/>
              <w:rPr>
                <w:sz w:val="28"/>
              </w:rPr>
            </w:pPr>
          </w:p>
        </w:tc>
        <w:tc>
          <w:tcPr>
            <w:tcW w:w="4815" w:type="dxa"/>
          </w:tcPr>
          <w:p w14:paraId="3E31EEF6">
            <w:pPr>
              <w:pStyle w:val="7"/>
              <w:rPr>
                <w:sz w:val="28"/>
              </w:rPr>
            </w:pPr>
          </w:p>
        </w:tc>
      </w:tr>
    </w:tbl>
    <w:p w14:paraId="5817B20B">
      <w:pPr>
        <w:spacing w:before="56"/>
        <w:ind w:left="5047" w:right="0" w:firstLine="0"/>
        <w:jc w:val="left"/>
        <w:rPr>
          <w:i/>
          <w:sz w:val="28"/>
        </w:rPr>
      </w:pPr>
      <w:r>
        <w:rPr>
          <w:i/>
          <w:sz w:val="28"/>
        </w:rPr>
        <w:t>Продолжение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17"/>
          <w:sz w:val="28"/>
        </w:rPr>
        <w:t xml:space="preserve"> </w:t>
      </w:r>
      <w:r>
        <w:rPr>
          <w:i/>
          <w:sz w:val="28"/>
        </w:rPr>
        <w:t>следующей</w:t>
      </w:r>
      <w:r>
        <w:rPr>
          <w:i/>
          <w:spacing w:val="17"/>
          <w:sz w:val="28"/>
        </w:rPr>
        <w:t xml:space="preserve"> </w:t>
      </w:r>
      <w:r>
        <w:rPr>
          <w:i/>
          <w:spacing w:val="-2"/>
          <w:sz w:val="28"/>
        </w:rPr>
        <w:t>странице</w:t>
      </w:r>
    </w:p>
    <w:p w14:paraId="70FE5FE1">
      <w:pPr>
        <w:spacing w:after="0"/>
        <w:jc w:val="left"/>
        <w:rPr>
          <w:i/>
          <w:sz w:val="28"/>
        </w:rPr>
        <w:sectPr>
          <w:footerReference r:id="rId5" w:type="default"/>
          <w:pgSz w:w="11910" w:h="16840"/>
          <w:pgMar w:top="1060" w:right="425" w:bottom="780" w:left="1559" w:header="0" w:footer="592" w:gutter="0"/>
          <w:pgNumType w:start="2"/>
          <w:cols w:space="720" w:num="1"/>
        </w:sectPr>
      </w:pPr>
    </w:p>
    <w:p w14:paraId="71C1E5C4">
      <w:pPr>
        <w:spacing w:before="73"/>
        <w:ind w:left="141" w:right="0" w:firstLine="0"/>
        <w:jc w:val="left"/>
        <w:rPr>
          <w:i/>
          <w:sz w:val="28"/>
        </w:rPr>
      </w:pPr>
      <w:r>
        <w:rPr>
          <w:i/>
          <w:sz w:val="28"/>
        </w:rPr>
        <w:t>Продолжение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табл.</w:t>
      </w:r>
      <w:r>
        <w:rPr>
          <w:i/>
          <w:spacing w:val="13"/>
          <w:sz w:val="28"/>
        </w:rPr>
        <w:t xml:space="preserve"> </w:t>
      </w:r>
      <w:r>
        <w:rPr>
          <w:i/>
          <w:spacing w:val="-10"/>
          <w:sz w:val="28"/>
        </w:rPr>
        <w:t>3</w:t>
      </w:r>
    </w:p>
    <w:p w14:paraId="063FAC60">
      <w:pPr>
        <w:pStyle w:val="4"/>
        <w:spacing w:before="6"/>
        <w:rPr>
          <w:i/>
          <w:sz w:val="10"/>
        </w:rPr>
      </w:pPr>
    </w:p>
    <w:tbl>
      <w:tblPr>
        <w:tblStyle w:val="3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5"/>
        <w:gridCol w:w="4815"/>
      </w:tblGrid>
      <w:tr w14:paraId="7DEC16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815" w:type="dxa"/>
          </w:tcPr>
          <w:p w14:paraId="73A7ABFA">
            <w:pPr>
              <w:pStyle w:val="7"/>
              <w:spacing w:before="68"/>
              <w:ind w:left="14" w:right="7"/>
              <w:jc w:val="center"/>
              <w:rPr>
                <w:sz w:val="28"/>
              </w:rPr>
            </w:pPr>
            <w:r>
              <w:rPr>
                <w:rFonts w:ascii="Calibri" w:hAnsi="Calibri"/>
                <w:i/>
                <w:w w:val="135"/>
                <w:sz w:val="28"/>
              </w:rPr>
              <w:t>f</w:t>
            </w:r>
            <w:r>
              <w:rPr>
                <w:rFonts w:ascii="Calibri" w:hAnsi="Calibri"/>
                <w:i/>
                <w:spacing w:val="-52"/>
                <w:w w:val="135"/>
                <w:sz w:val="28"/>
              </w:rPr>
              <w:t xml:space="preserve"> </w:t>
            </w:r>
            <w:r>
              <w:rPr>
                <w:w w:val="115"/>
                <w:sz w:val="28"/>
              </w:rPr>
              <w:t xml:space="preserve">, </w:t>
            </w:r>
            <w:r>
              <w:rPr>
                <w:spacing w:val="-5"/>
                <w:w w:val="115"/>
                <w:sz w:val="28"/>
              </w:rPr>
              <w:t>кГц</w:t>
            </w:r>
          </w:p>
        </w:tc>
        <w:tc>
          <w:tcPr>
            <w:tcW w:w="4815" w:type="dxa"/>
          </w:tcPr>
          <w:p w14:paraId="64B66260">
            <w:pPr>
              <w:pStyle w:val="7"/>
              <w:spacing w:before="53"/>
              <w:ind w:left="14" w:right="7"/>
              <w:jc w:val="center"/>
              <w:rPr>
                <w:rFonts w:ascii="Georgia" w:hAnsi="Georgia"/>
                <w:i/>
                <w:sz w:val="28"/>
              </w:rPr>
            </w:pPr>
            <w:r>
              <w:rPr>
                <w:rFonts w:ascii="Georgia" w:hAnsi="Georgia"/>
                <w:i/>
                <w:w w:val="110"/>
                <w:sz w:val="28"/>
              </w:rPr>
              <w:t>|</w:t>
            </w:r>
            <w:r>
              <w:rPr>
                <w:rFonts w:ascii="Calibri" w:hAnsi="Calibri"/>
                <w:i/>
                <w:w w:val="110"/>
                <w:sz w:val="28"/>
              </w:rPr>
              <w:t>H</w:t>
            </w:r>
            <w:r>
              <w:rPr>
                <w:rFonts w:ascii="Sitka Subheading" w:hAnsi="Sitka Subheading"/>
                <w:i/>
                <w:w w:val="110"/>
                <w:sz w:val="28"/>
                <w:vertAlign w:val="subscript"/>
              </w:rPr>
              <w:t>U</w:t>
            </w:r>
            <w:r>
              <w:rPr>
                <w:rFonts w:ascii="Sitka Subheading" w:hAnsi="Sitka Subheading"/>
                <w:i/>
                <w:spacing w:val="-50"/>
                <w:w w:val="110"/>
                <w:sz w:val="28"/>
                <w:vertAlign w:val="baseline"/>
              </w:rPr>
              <w:t xml:space="preserve"> </w:t>
            </w:r>
            <w:r>
              <w:rPr>
                <w:rFonts w:ascii="Calibri" w:hAnsi="Calibri"/>
                <w:spacing w:val="-2"/>
                <w:w w:val="115"/>
                <w:sz w:val="28"/>
                <w:vertAlign w:val="baseline"/>
              </w:rPr>
              <w:t>(</w:t>
            </w:r>
            <w:r>
              <w:rPr>
                <w:rFonts w:ascii="Calibri" w:hAnsi="Calibri"/>
                <w:i/>
                <w:spacing w:val="-2"/>
                <w:w w:val="115"/>
                <w:sz w:val="28"/>
                <w:vertAlign w:val="baseline"/>
              </w:rPr>
              <w:t>jω</w:t>
            </w:r>
            <w:r>
              <w:rPr>
                <w:rFonts w:ascii="Calibri" w:hAnsi="Calibri"/>
                <w:spacing w:val="-2"/>
                <w:w w:val="115"/>
                <w:sz w:val="28"/>
                <w:vertAlign w:val="baseline"/>
              </w:rPr>
              <w:t>)</w:t>
            </w:r>
            <w:r>
              <w:rPr>
                <w:rFonts w:ascii="Georgia" w:hAnsi="Georgia"/>
                <w:i/>
                <w:spacing w:val="-2"/>
                <w:w w:val="115"/>
                <w:sz w:val="28"/>
                <w:vertAlign w:val="baseline"/>
              </w:rPr>
              <w:t>|</w:t>
            </w:r>
          </w:p>
        </w:tc>
      </w:tr>
      <w:tr w14:paraId="2300F4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815" w:type="dxa"/>
          </w:tcPr>
          <w:p w14:paraId="7FBF32BD">
            <w:pPr>
              <w:pStyle w:val="7"/>
              <w:rPr>
                <w:sz w:val="28"/>
              </w:rPr>
            </w:pPr>
          </w:p>
        </w:tc>
        <w:tc>
          <w:tcPr>
            <w:tcW w:w="4815" w:type="dxa"/>
          </w:tcPr>
          <w:p w14:paraId="72E70298">
            <w:pPr>
              <w:pStyle w:val="7"/>
              <w:rPr>
                <w:sz w:val="28"/>
              </w:rPr>
            </w:pPr>
          </w:p>
        </w:tc>
      </w:tr>
      <w:tr w14:paraId="216EAF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815" w:type="dxa"/>
          </w:tcPr>
          <w:p w14:paraId="6A3A4970">
            <w:pPr>
              <w:pStyle w:val="7"/>
              <w:spacing w:before="68"/>
              <w:ind w:left="14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500</w:t>
            </w:r>
          </w:p>
        </w:tc>
        <w:tc>
          <w:tcPr>
            <w:tcW w:w="4815" w:type="dxa"/>
          </w:tcPr>
          <w:p w14:paraId="33692D50">
            <w:pPr>
              <w:pStyle w:val="7"/>
              <w:rPr>
                <w:sz w:val="28"/>
              </w:rPr>
            </w:pPr>
          </w:p>
        </w:tc>
      </w:tr>
    </w:tbl>
    <w:p w14:paraId="0DD6393C">
      <w:pPr>
        <w:pStyle w:val="4"/>
        <w:rPr>
          <w:i/>
        </w:rPr>
      </w:pPr>
    </w:p>
    <w:p w14:paraId="112E0B31">
      <w:pPr>
        <w:pStyle w:val="4"/>
        <w:rPr>
          <w:i/>
        </w:rPr>
      </w:pPr>
    </w:p>
    <w:p w14:paraId="1856075F">
      <w:pPr>
        <w:pStyle w:val="4"/>
        <w:rPr>
          <w:i/>
        </w:rPr>
      </w:pPr>
    </w:p>
    <w:p w14:paraId="657C2A76">
      <w:pPr>
        <w:pStyle w:val="4"/>
        <w:rPr>
          <w:i/>
        </w:rPr>
      </w:pPr>
    </w:p>
    <w:p w14:paraId="6A623C23">
      <w:pPr>
        <w:pStyle w:val="4"/>
        <w:rPr>
          <w:i/>
        </w:rPr>
      </w:pPr>
    </w:p>
    <w:p w14:paraId="256743DB">
      <w:pPr>
        <w:pStyle w:val="4"/>
        <w:rPr>
          <w:i/>
        </w:rPr>
      </w:pPr>
    </w:p>
    <w:p w14:paraId="207D8582">
      <w:pPr>
        <w:pStyle w:val="4"/>
        <w:rPr>
          <w:i/>
        </w:rPr>
      </w:pPr>
    </w:p>
    <w:p w14:paraId="3BCA538C">
      <w:pPr>
        <w:pStyle w:val="4"/>
        <w:rPr>
          <w:i/>
        </w:rPr>
      </w:pPr>
    </w:p>
    <w:p w14:paraId="4E425786">
      <w:pPr>
        <w:pStyle w:val="4"/>
        <w:rPr>
          <w:i/>
        </w:rPr>
      </w:pPr>
    </w:p>
    <w:p w14:paraId="2B6C808E">
      <w:pPr>
        <w:pStyle w:val="4"/>
        <w:rPr>
          <w:i/>
        </w:rPr>
      </w:pPr>
    </w:p>
    <w:p w14:paraId="64179017">
      <w:pPr>
        <w:pStyle w:val="4"/>
        <w:rPr>
          <w:i/>
        </w:rPr>
      </w:pPr>
    </w:p>
    <w:p w14:paraId="2647D418">
      <w:pPr>
        <w:pStyle w:val="4"/>
        <w:rPr>
          <w:i/>
        </w:rPr>
      </w:pPr>
    </w:p>
    <w:p w14:paraId="4FA3A651">
      <w:pPr>
        <w:pStyle w:val="4"/>
        <w:rPr>
          <w:i/>
        </w:rPr>
      </w:pPr>
    </w:p>
    <w:p w14:paraId="76CB87B4">
      <w:pPr>
        <w:pStyle w:val="4"/>
        <w:rPr>
          <w:i/>
        </w:rPr>
      </w:pPr>
    </w:p>
    <w:p w14:paraId="75227EFB">
      <w:pPr>
        <w:pStyle w:val="4"/>
        <w:rPr>
          <w:i/>
        </w:rPr>
      </w:pPr>
    </w:p>
    <w:p w14:paraId="3EA53D9D">
      <w:pPr>
        <w:pStyle w:val="4"/>
        <w:rPr>
          <w:i/>
        </w:rPr>
      </w:pPr>
    </w:p>
    <w:p w14:paraId="151F3275">
      <w:pPr>
        <w:pStyle w:val="4"/>
        <w:rPr>
          <w:i/>
        </w:rPr>
      </w:pPr>
    </w:p>
    <w:p w14:paraId="4D74CC94">
      <w:pPr>
        <w:pStyle w:val="4"/>
        <w:rPr>
          <w:i/>
        </w:rPr>
      </w:pPr>
    </w:p>
    <w:p w14:paraId="3214EE8C">
      <w:pPr>
        <w:pStyle w:val="4"/>
        <w:rPr>
          <w:i/>
        </w:rPr>
      </w:pPr>
    </w:p>
    <w:p w14:paraId="532B9104">
      <w:pPr>
        <w:pStyle w:val="4"/>
        <w:rPr>
          <w:i/>
        </w:rPr>
      </w:pPr>
    </w:p>
    <w:p w14:paraId="238C7AB7">
      <w:pPr>
        <w:pStyle w:val="4"/>
        <w:rPr>
          <w:i/>
        </w:rPr>
      </w:pPr>
    </w:p>
    <w:p w14:paraId="6E5D5A74">
      <w:pPr>
        <w:pStyle w:val="4"/>
        <w:rPr>
          <w:i/>
        </w:rPr>
      </w:pPr>
    </w:p>
    <w:p w14:paraId="392A54CA">
      <w:pPr>
        <w:pStyle w:val="4"/>
        <w:rPr>
          <w:i/>
        </w:rPr>
      </w:pPr>
    </w:p>
    <w:p w14:paraId="5C9721A2">
      <w:pPr>
        <w:pStyle w:val="4"/>
        <w:rPr>
          <w:i/>
        </w:rPr>
      </w:pPr>
    </w:p>
    <w:p w14:paraId="1D06BC87">
      <w:pPr>
        <w:pStyle w:val="4"/>
        <w:rPr>
          <w:i/>
        </w:rPr>
      </w:pPr>
    </w:p>
    <w:p w14:paraId="19C8A96B">
      <w:pPr>
        <w:pStyle w:val="4"/>
        <w:rPr>
          <w:i/>
        </w:rPr>
      </w:pPr>
    </w:p>
    <w:p w14:paraId="3CCD52BA">
      <w:pPr>
        <w:pStyle w:val="4"/>
        <w:rPr>
          <w:i/>
        </w:rPr>
      </w:pPr>
    </w:p>
    <w:p w14:paraId="088F1E94">
      <w:pPr>
        <w:pStyle w:val="4"/>
        <w:rPr>
          <w:i/>
        </w:rPr>
      </w:pPr>
    </w:p>
    <w:p w14:paraId="414B9107">
      <w:pPr>
        <w:pStyle w:val="4"/>
        <w:rPr>
          <w:i/>
        </w:rPr>
      </w:pPr>
    </w:p>
    <w:p w14:paraId="062640AB">
      <w:pPr>
        <w:pStyle w:val="4"/>
        <w:rPr>
          <w:i/>
        </w:rPr>
      </w:pPr>
    </w:p>
    <w:p w14:paraId="0E4B9FDE">
      <w:pPr>
        <w:pStyle w:val="4"/>
        <w:rPr>
          <w:i/>
        </w:rPr>
      </w:pPr>
    </w:p>
    <w:p w14:paraId="48DDA9B6">
      <w:pPr>
        <w:pStyle w:val="4"/>
        <w:rPr>
          <w:i/>
        </w:rPr>
      </w:pPr>
    </w:p>
    <w:p w14:paraId="45160838">
      <w:pPr>
        <w:pStyle w:val="4"/>
        <w:rPr>
          <w:i/>
        </w:rPr>
      </w:pPr>
    </w:p>
    <w:p w14:paraId="1F9311AA">
      <w:pPr>
        <w:pStyle w:val="4"/>
        <w:rPr>
          <w:i/>
        </w:rPr>
      </w:pPr>
    </w:p>
    <w:p w14:paraId="4D8FDAC7">
      <w:pPr>
        <w:pStyle w:val="4"/>
        <w:rPr>
          <w:i/>
        </w:rPr>
      </w:pPr>
    </w:p>
    <w:p w14:paraId="344E041F">
      <w:pPr>
        <w:pStyle w:val="4"/>
        <w:rPr>
          <w:i/>
        </w:rPr>
      </w:pPr>
    </w:p>
    <w:p w14:paraId="79E8829D">
      <w:pPr>
        <w:pStyle w:val="4"/>
        <w:spacing w:before="107"/>
        <w:rPr>
          <w:i/>
        </w:rPr>
      </w:pPr>
    </w:p>
    <w:p w14:paraId="602FEFC3">
      <w:pPr>
        <w:pStyle w:val="4"/>
        <w:tabs>
          <w:tab w:val="left" w:pos="6042"/>
          <w:tab w:val="left" w:pos="6901"/>
          <w:tab w:val="left" w:pos="8883"/>
          <w:tab w:val="left" w:pos="9667"/>
        </w:tabs>
        <w:spacing w:line="316" w:lineRule="auto"/>
        <w:ind w:left="826" w:right="89" w:hanging="125"/>
      </w:pPr>
      <w:r>
        <w:t>Рахметов А. Р., гр. 4494</w:t>
      </w:r>
      <w:r>
        <w:rPr>
          <w:spacing w:val="73"/>
        </w:rPr>
        <w:t xml:space="preserve"> </w:t>
      </w:r>
      <w:r>
        <w:rPr>
          <w:u w:val="single"/>
        </w:rPr>
        <w:tab/>
      </w:r>
      <w:r>
        <w:rPr>
          <w:spacing w:val="40"/>
        </w:rPr>
        <w:t xml:space="preserve"> </w:t>
      </w:r>
      <w: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6"/>
        </w:rPr>
        <w:t>20</w:t>
      </w:r>
      <w:r>
        <w:rPr>
          <w:u w:val="single"/>
        </w:rPr>
        <w:tab/>
      </w:r>
      <w:r>
        <w:rPr>
          <w:spacing w:val="-14"/>
        </w:rPr>
        <w:t xml:space="preserve">г. </w:t>
      </w:r>
      <w:r>
        <w:t>Фролов А. А.</w:t>
      </w:r>
    </w:p>
    <w:p w14:paraId="59B4AE0D">
      <w:pPr>
        <w:pStyle w:val="4"/>
        <w:spacing w:after="0" w:line="316" w:lineRule="auto"/>
        <w:sectPr>
          <w:pgSz w:w="11910" w:h="16840"/>
          <w:pgMar w:top="1000" w:right="425" w:bottom="780" w:left="1559" w:header="0" w:footer="592" w:gutter="0"/>
          <w:cols w:space="720" w:num="1"/>
        </w:sectPr>
      </w:pPr>
    </w:p>
    <w:p w14:paraId="58D4ADE8">
      <w:pPr>
        <w:spacing w:before="71"/>
        <w:ind w:left="850" w:right="0" w:firstLine="0"/>
        <w:jc w:val="left"/>
        <w:rPr>
          <w:b/>
          <w:sz w:val="28"/>
        </w:rPr>
      </w:pPr>
      <w:r>
        <w:rPr>
          <w:b/>
          <w:sz w:val="28"/>
        </w:rPr>
        <w:t>Цели</w:t>
      </w:r>
      <w:r>
        <w:rPr>
          <w:b/>
          <w:spacing w:val="9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9"/>
          <w:sz w:val="28"/>
        </w:rPr>
        <w:t xml:space="preserve"> </w:t>
      </w:r>
      <w:r>
        <w:rPr>
          <w:b/>
          <w:spacing w:val="-2"/>
          <w:sz w:val="28"/>
        </w:rPr>
        <w:t>задачи</w:t>
      </w:r>
    </w:p>
    <w:p w14:paraId="23F5B9A0">
      <w:pPr>
        <w:pStyle w:val="4"/>
        <w:spacing w:before="313" w:line="316" w:lineRule="auto"/>
        <w:ind w:left="141" w:firstLine="708"/>
      </w:pPr>
      <w:r>
        <w:rPr>
          <w:i/>
        </w:rPr>
        <w:t xml:space="preserve">Цель работы: </w:t>
      </w:r>
      <w:r>
        <w:t>изучение характера и степени искажений импульсных сиг- налов прямоугольной формы при прохождении их через линейные цепи.</w:t>
      </w:r>
    </w:p>
    <w:p w14:paraId="1B99A2CC">
      <w:pPr>
        <w:spacing w:before="0" w:line="319" w:lineRule="exact"/>
        <w:ind w:left="850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Задачи:</w:t>
      </w:r>
    </w:p>
    <w:p w14:paraId="04935C43">
      <w:pPr>
        <w:pStyle w:val="6"/>
        <w:numPr>
          <w:ilvl w:val="0"/>
          <w:numId w:val="2"/>
        </w:numPr>
        <w:tabs>
          <w:tab w:val="left" w:pos="850"/>
        </w:tabs>
        <w:spacing w:before="201" w:after="0" w:line="316" w:lineRule="auto"/>
        <w:ind w:left="850" w:right="139" w:hanging="244"/>
        <w:jc w:val="left"/>
        <w:rPr>
          <w:sz w:val="28"/>
        </w:rPr>
      </w:pPr>
      <w:r>
        <w:rPr>
          <w:w w:val="105"/>
          <w:sz w:val="28"/>
        </w:rPr>
        <w:t>Исследовать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искажения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в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цепях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первого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и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второго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порядков,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применяя временной</w:t>
      </w:r>
      <w:r>
        <w:rPr>
          <w:spacing w:val="-19"/>
          <w:w w:val="105"/>
          <w:sz w:val="28"/>
        </w:rPr>
        <w:t xml:space="preserve"> </w:t>
      </w:r>
      <w:r>
        <w:rPr>
          <w:w w:val="105"/>
          <w:sz w:val="28"/>
        </w:rPr>
        <w:t>подход</w:t>
      </w:r>
      <w:r>
        <w:rPr>
          <w:spacing w:val="-18"/>
          <w:w w:val="105"/>
          <w:sz w:val="28"/>
        </w:rPr>
        <w:t xml:space="preserve"> </w:t>
      </w:r>
      <w:r>
        <w:rPr>
          <w:w w:val="105"/>
          <w:sz w:val="28"/>
        </w:rPr>
        <w:t>(оценка</w:t>
      </w:r>
      <w:r>
        <w:rPr>
          <w:spacing w:val="-19"/>
          <w:w w:val="105"/>
          <w:sz w:val="28"/>
        </w:rPr>
        <w:t xml:space="preserve"> </w:t>
      </w:r>
      <w:r>
        <w:rPr>
          <w:w w:val="105"/>
          <w:sz w:val="28"/>
        </w:rPr>
        <w:t>через</w:t>
      </w:r>
      <w:r>
        <w:rPr>
          <w:spacing w:val="-18"/>
          <w:w w:val="105"/>
          <w:sz w:val="28"/>
        </w:rPr>
        <w:t xml:space="preserve"> </w:t>
      </w:r>
      <w:r>
        <w:rPr>
          <w:w w:val="105"/>
          <w:sz w:val="28"/>
        </w:rPr>
        <w:t>длительность</w:t>
      </w:r>
      <w:r>
        <w:rPr>
          <w:spacing w:val="-18"/>
          <w:w w:val="105"/>
          <w:sz w:val="28"/>
        </w:rPr>
        <w:t xml:space="preserve"> </w:t>
      </w:r>
      <w:r>
        <w:rPr>
          <w:w w:val="105"/>
          <w:sz w:val="28"/>
        </w:rPr>
        <w:t>переходного</w:t>
      </w:r>
      <w:r>
        <w:rPr>
          <w:spacing w:val="-19"/>
          <w:w w:val="105"/>
          <w:sz w:val="28"/>
        </w:rPr>
        <w:t xml:space="preserve"> </w:t>
      </w:r>
      <w:r>
        <w:rPr>
          <w:w w:val="105"/>
          <w:sz w:val="28"/>
        </w:rPr>
        <w:t>процесса).</w:t>
      </w:r>
    </w:p>
    <w:p w14:paraId="44541320">
      <w:pPr>
        <w:pStyle w:val="6"/>
        <w:numPr>
          <w:ilvl w:val="0"/>
          <w:numId w:val="2"/>
        </w:numPr>
        <w:tabs>
          <w:tab w:val="left" w:pos="850"/>
        </w:tabs>
        <w:spacing w:before="37" w:after="0" w:line="316" w:lineRule="auto"/>
        <w:ind w:left="850" w:right="139" w:hanging="244"/>
        <w:jc w:val="left"/>
        <w:rPr>
          <w:sz w:val="28"/>
        </w:rPr>
      </w:pPr>
      <w:r>
        <w:rPr>
          <w:spacing w:val="-2"/>
          <w:w w:val="105"/>
          <w:sz w:val="28"/>
        </w:rPr>
        <w:t>Исследовать</w:t>
      </w:r>
      <w:r>
        <w:rPr>
          <w:spacing w:val="-11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искажения</w:t>
      </w:r>
      <w:r>
        <w:rPr>
          <w:spacing w:val="-11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в</w:t>
      </w:r>
      <w:r>
        <w:rPr>
          <w:spacing w:val="-11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цепях</w:t>
      </w:r>
      <w:r>
        <w:rPr>
          <w:spacing w:val="-11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высокого</w:t>
      </w:r>
      <w:r>
        <w:rPr>
          <w:spacing w:val="-11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порядка,</w:t>
      </w:r>
      <w:r>
        <w:rPr>
          <w:spacing w:val="-11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применяя</w:t>
      </w:r>
      <w:r>
        <w:rPr>
          <w:spacing w:val="-11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 xml:space="preserve">частотный </w:t>
      </w:r>
      <w:r>
        <w:rPr>
          <w:w w:val="105"/>
          <w:sz w:val="28"/>
        </w:rPr>
        <w:t>подход</w:t>
      </w:r>
      <w:r>
        <w:rPr>
          <w:spacing w:val="-13"/>
          <w:w w:val="105"/>
          <w:sz w:val="28"/>
        </w:rPr>
        <w:t xml:space="preserve"> </w:t>
      </w:r>
      <w:r>
        <w:rPr>
          <w:w w:val="105"/>
          <w:sz w:val="28"/>
        </w:rPr>
        <w:t>(оценка</w:t>
      </w:r>
      <w:r>
        <w:rPr>
          <w:spacing w:val="-13"/>
          <w:w w:val="105"/>
          <w:sz w:val="28"/>
        </w:rPr>
        <w:t xml:space="preserve"> </w:t>
      </w:r>
      <w:r>
        <w:rPr>
          <w:w w:val="105"/>
          <w:sz w:val="28"/>
        </w:rPr>
        <w:t>через</w:t>
      </w:r>
      <w:r>
        <w:rPr>
          <w:spacing w:val="-13"/>
          <w:w w:val="105"/>
          <w:sz w:val="28"/>
        </w:rPr>
        <w:t xml:space="preserve"> </w:t>
      </w:r>
      <w:r>
        <w:rPr>
          <w:w w:val="105"/>
          <w:sz w:val="28"/>
        </w:rPr>
        <w:t>ширину</w:t>
      </w:r>
      <w:r>
        <w:rPr>
          <w:spacing w:val="-13"/>
          <w:w w:val="105"/>
          <w:sz w:val="28"/>
        </w:rPr>
        <w:t xml:space="preserve"> </w:t>
      </w:r>
      <w:r>
        <w:rPr>
          <w:w w:val="105"/>
          <w:sz w:val="28"/>
        </w:rPr>
        <w:t>спектра</w:t>
      </w:r>
      <w:r>
        <w:rPr>
          <w:spacing w:val="-13"/>
          <w:w w:val="105"/>
          <w:sz w:val="28"/>
        </w:rPr>
        <w:t xml:space="preserve"> </w:t>
      </w:r>
      <w:r>
        <w:rPr>
          <w:w w:val="105"/>
          <w:sz w:val="28"/>
        </w:rPr>
        <w:t>и</w:t>
      </w:r>
      <w:r>
        <w:rPr>
          <w:spacing w:val="-13"/>
          <w:w w:val="105"/>
          <w:sz w:val="28"/>
        </w:rPr>
        <w:t xml:space="preserve"> </w:t>
      </w:r>
      <w:r>
        <w:rPr>
          <w:w w:val="105"/>
          <w:sz w:val="28"/>
        </w:rPr>
        <w:t>полосу</w:t>
      </w:r>
      <w:r>
        <w:rPr>
          <w:spacing w:val="-13"/>
          <w:w w:val="105"/>
          <w:sz w:val="28"/>
        </w:rPr>
        <w:t xml:space="preserve"> </w:t>
      </w:r>
      <w:r>
        <w:rPr>
          <w:w w:val="105"/>
          <w:sz w:val="28"/>
        </w:rPr>
        <w:t>пропускания).</w:t>
      </w:r>
    </w:p>
    <w:p w14:paraId="51F9EED6">
      <w:pPr>
        <w:pStyle w:val="4"/>
        <w:spacing w:before="98"/>
      </w:pPr>
    </w:p>
    <w:p w14:paraId="52627722">
      <w:pPr>
        <w:spacing w:before="0"/>
        <w:ind w:left="850" w:right="0" w:firstLine="0"/>
        <w:jc w:val="left"/>
        <w:rPr>
          <w:b/>
          <w:sz w:val="28"/>
        </w:rPr>
      </w:pPr>
      <w:r>
        <w:rPr>
          <w:b/>
          <w:sz w:val="28"/>
        </w:rPr>
        <w:t>Краткие</w:t>
      </w:r>
      <w:r>
        <w:rPr>
          <w:b/>
          <w:spacing w:val="20"/>
          <w:sz w:val="28"/>
        </w:rPr>
        <w:t xml:space="preserve"> </w:t>
      </w:r>
      <w:r>
        <w:rPr>
          <w:b/>
          <w:sz w:val="28"/>
        </w:rPr>
        <w:t>теоретические</w:t>
      </w:r>
      <w:r>
        <w:rPr>
          <w:b/>
          <w:spacing w:val="21"/>
          <w:sz w:val="28"/>
        </w:rPr>
        <w:t xml:space="preserve"> </w:t>
      </w:r>
      <w:r>
        <w:rPr>
          <w:b/>
          <w:spacing w:val="-2"/>
          <w:sz w:val="28"/>
        </w:rPr>
        <w:t>сведения</w:t>
      </w:r>
    </w:p>
    <w:p w14:paraId="6B50BD67">
      <w:pPr>
        <w:pStyle w:val="4"/>
        <w:spacing w:before="313" w:line="316" w:lineRule="auto"/>
        <w:ind w:left="141" w:firstLine="708"/>
      </w:pPr>
      <w:r>
        <w:t>Искажения</w:t>
      </w:r>
      <w:r>
        <w:rPr>
          <w:spacing w:val="-5"/>
        </w:rPr>
        <w:t xml:space="preserve"> </w:t>
      </w:r>
      <w:r>
        <w:t>прямоугольных</w:t>
      </w:r>
      <w:r>
        <w:rPr>
          <w:spacing w:val="-5"/>
        </w:rPr>
        <w:t xml:space="preserve"> </w:t>
      </w:r>
      <w:r>
        <w:t>импульсов</w:t>
      </w:r>
      <w:r>
        <w:rPr>
          <w:spacing w:val="-5"/>
        </w:rPr>
        <w:t xml:space="preserve"> </w:t>
      </w:r>
      <w:r>
        <w:t>проявляются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удлинении</w:t>
      </w:r>
      <w:r>
        <w:rPr>
          <w:spacing w:val="-5"/>
        </w:rPr>
        <w:t xml:space="preserve"> </w:t>
      </w:r>
      <w:r>
        <w:t>фронтов, появлении колебаний (выбросов) и спаде плоской вершины.</w:t>
      </w:r>
    </w:p>
    <w:p w14:paraId="3B9D326C">
      <w:pPr>
        <w:pStyle w:val="4"/>
        <w:spacing w:line="319" w:lineRule="exact"/>
        <w:ind w:left="850"/>
      </w:pPr>
      <w:r>
        <w:t>Для</w:t>
      </w:r>
      <w:r>
        <w:rPr>
          <w:spacing w:val="-8"/>
        </w:rPr>
        <w:t xml:space="preserve"> </w:t>
      </w:r>
      <w:r>
        <w:t>цепи</w:t>
      </w:r>
      <w:r>
        <w:rPr>
          <w:spacing w:val="-4"/>
        </w:rPr>
        <w:t xml:space="preserve"> </w:t>
      </w:r>
      <w:r>
        <w:t>первого</w:t>
      </w:r>
      <w:r>
        <w:rPr>
          <w:spacing w:val="-6"/>
        </w:rPr>
        <w:t xml:space="preserve"> </w:t>
      </w:r>
      <w:r>
        <w:t>порядка</w:t>
      </w:r>
      <w:r>
        <w:rPr>
          <w:spacing w:val="-5"/>
        </w:rPr>
        <w:t xml:space="preserve"> </w:t>
      </w:r>
      <w:r>
        <w:t>собственная</w:t>
      </w:r>
      <w:r>
        <w:rPr>
          <w:spacing w:val="-6"/>
        </w:rPr>
        <w:t xml:space="preserve"> </w:t>
      </w:r>
      <w:r>
        <w:t>частота</w:t>
      </w:r>
      <w:r>
        <w:rPr>
          <w:spacing w:val="-4"/>
        </w:rPr>
        <w:t xml:space="preserve"> </w:t>
      </w:r>
      <w:r>
        <w:t>определяется</w:t>
      </w:r>
      <w:r>
        <w:rPr>
          <w:spacing w:val="-5"/>
        </w:rPr>
        <w:t xml:space="preserve"> </w:t>
      </w:r>
      <w:r>
        <w:rPr>
          <w:spacing w:val="-2"/>
        </w:rPr>
        <w:t>выражением:</w:t>
      </w:r>
    </w:p>
    <w:p w14:paraId="34CA91ED">
      <w:pPr>
        <w:pStyle w:val="4"/>
        <w:spacing w:before="123"/>
      </w:pPr>
    </w:p>
    <w:p w14:paraId="4CF00B43">
      <w:pPr>
        <w:tabs>
          <w:tab w:val="left" w:pos="9464"/>
        </w:tabs>
        <w:spacing w:before="0"/>
        <w:ind w:left="3505" w:right="0" w:firstLine="0"/>
        <w:jc w:val="left"/>
        <w:rPr>
          <w:sz w:val="28"/>
        </w:rPr>
      </w:pPr>
      <w:r>
        <w:rPr>
          <w:rFonts w:ascii="Calibri" w:hAnsi="Calibri"/>
          <w:i/>
          <w:w w:val="125"/>
          <w:sz w:val="28"/>
        </w:rPr>
        <w:t>p</w:t>
      </w:r>
      <w:r>
        <w:rPr>
          <w:rFonts w:ascii="Calibri" w:hAnsi="Calibri"/>
          <w:w w:val="125"/>
          <w:sz w:val="28"/>
          <w:vertAlign w:val="subscript"/>
        </w:rPr>
        <w:t>1</w:t>
      </w:r>
      <w:r>
        <w:rPr>
          <w:rFonts w:ascii="Calibri" w:hAnsi="Calibri"/>
          <w:spacing w:val="27"/>
          <w:w w:val="125"/>
          <w:sz w:val="28"/>
          <w:vertAlign w:val="baseline"/>
        </w:rPr>
        <w:t xml:space="preserve"> </w:t>
      </w:r>
      <w:r>
        <w:rPr>
          <w:rFonts w:ascii="Calibri" w:hAnsi="Calibri"/>
          <w:w w:val="125"/>
          <w:sz w:val="28"/>
          <w:vertAlign w:val="baseline"/>
        </w:rPr>
        <w:t>=</w:t>
      </w:r>
      <w:r>
        <w:rPr>
          <w:rFonts w:ascii="Calibri" w:hAnsi="Calibri"/>
          <w:spacing w:val="15"/>
          <w:w w:val="125"/>
          <w:sz w:val="28"/>
          <w:vertAlign w:val="baseline"/>
        </w:rPr>
        <w:t xml:space="preserve"> </w:t>
      </w:r>
      <w:r>
        <w:rPr>
          <w:rFonts w:ascii="Georgia" w:hAnsi="Georgia"/>
          <w:i/>
          <w:w w:val="125"/>
          <w:sz w:val="28"/>
          <w:vertAlign w:val="baseline"/>
        </w:rPr>
        <w:t>−</w:t>
      </w:r>
      <w:r>
        <w:rPr>
          <w:rFonts w:ascii="Calibri" w:hAnsi="Calibri"/>
          <w:w w:val="125"/>
          <w:sz w:val="28"/>
          <w:vertAlign w:val="baseline"/>
        </w:rPr>
        <w:t>1/(</w:t>
      </w:r>
      <w:r>
        <w:rPr>
          <w:rFonts w:ascii="Calibri" w:hAnsi="Calibri"/>
          <w:i/>
          <w:w w:val="125"/>
          <w:sz w:val="28"/>
          <w:vertAlign w:val="baseline"/>
        </w:rPr>
        <w:t>RC</w:t>
      </w:r>
      <w:r>
        <w:rPr>
          <w:rFonts w:ascii="Calibri" w:hAnsi="Calibri"/>
          <w:w w:val="125"/>
          <w:sz w:val="28"/>
          <w:vertAlign w:val="baseline"/>
        </w:rPr>
        <w:t>)</w:t>
      </w:r>
      <w:r>
        <w:rPr>
          <w:rFonts w:ascii="Calibri" w:hAnsi="Calibri"/>
          <w:spacing w:val="15"/>
          <w:w w:val="125"/>
          <w:sz w:val="28"/>
          <w:vertAlign w:val="baseline"/>
        </w:rPr>
        <w:t xml:space="preserve"> </w:t>
      </w:r>
      <w:r>
        <w:rPr>
          <w:rFonts w:ascii="Calibri" w:hAnsi="Calibri"/>
          <w:w w:val="125"/>
          <w:sz w:val="28"/>
          <w:vertAlign w:val="baseline"/>
        </w:rPr>
        <w:t>=</w:t>
      </w:r>
      <w:r>
        <w:rPr>
          <w:rFonts w:ascii="Calibri" w:hAnsi="Calibri"/>
          <w:spacing w:val="15"/>
          <w:w w:val="125"/>
          <w:sz w:val="28"/>
          <w:vertAlign w:val="baseline"/>
        </w:rPr>
        <w:t xml:space="preserve"> </w:t>
      </w:r>
      <w:r>
        <w:rPr>
          <w:rFonts w:ascii="Georgia" w:hAnsi="Georgia"/>
          <w:i/>
          <w:spacing w:val="-2"/>
          <w:w w:val="125"/>
          <w:sz w:val="28"/>
          <w:vertAlign w:val="baseline"/>
        </w:rPr>
        <w:t>−</w:t>
      </w:r>
      <w:r>
        <w:rPr>
          <w:rFonts w:ascii="Calibri" w:hAnsi="Calibri"/>
          <w:spacing w:val="-2"/>
          <w:w w:val="125"/>
          <w:sz w:val="28"/>
          <w:vertAlign w:val="baseline"/>
        </w:rPr>
        <w:t>1/</w:t>
      </w:r>
      <w:r>
        <w:rPr>
          <w:rFonts w:ascii="Calibri" w:hAnsi="Calibri"/>
          <w:i/>
          <w:spacing w:val="-2"/>
          <w:w w:val="125"/>
          <w:sz w:val="28"/>
          <w:vertAlign w:val="baseline"/>
        </w:rPr>
        <w:t>τ</w:t>
      </w:r>
      <w:r>
        <w:rPr>
          <w:spacing w:val="-2"/>
          <w:w w:val="125"/>
          <w:sz w:val="28"/>
          <w:vertAlign w:val="subscript"/>
        </w:rPr>
        <w:t>ц</w:t>
      </w:r>
      <w:r>
        <w:rPr>
          <w:sz w:val="28"/>
          <w:vertAlign w:val="baseline"/>
        </w:rPr>
        <w:tab/>
      </w:r>
      <w:r>
        <w:rPr>
          <w:spacing w:val="-5"/>
          <w:w w:val="125"/>
          <w:sz w:val="28"/>
          <w:vertAlign w:val="baseline"/>
        </w:rPr>
        <w:t>(1)</w:t>
      </w:r>
    </w:p>
    <w:p w14:paraId="5C8E6F80">
      <w:pPr>
        <w:pStyle w:val="4"/>
        <w:spacing w:before="108"/>
      </w:pPr>
    </w:p>
    <w:p w14:paraId="0C4A0299">
      <w:pPr>
        <w:pStyle w:val="4"/>
        <w:ind w:left="141"/>
      </w:pPr>
      <w:r>
        <w:rPr>
          <w:spacing w:val="-2"/>
          <w:w w:val="105"/>
        </w:rPr>
        <w:t>где</w:t>
      </w:r>
      <w:r>
        <w:rPr>
          <w:spacing w:val="-13"/>
          <w:w w:val="105"/>
        </w:rPr>
        <w:t xml:space="preserve"> </w:t>
      </w:r>
      <w:r>
        <w:rPr>
          <w:rFonts w:ascii="Calibri" w:hAnsi="Calibri"/>
          <w:i/>
          <w:spacing w:val="-2"/>
          <w:w w:val="105"/>
        </w:rPr>
        <w:t>τ</w:t>
      </w:r>
      <w:r>
        <w:rPr>
          <w:spacing w:val="-2"/>
          <w:w w:val="105"/>
          <w:vertAlign w:val="subscript"/>
        </w:rPr>
        <w:t>ц</w:t>
      </w:r>
      <w:r>
        <w:rPr>
          <w:spacing w:val="-4"/>
          <w:w w:val="105"/>
          <w:vertAlign w:val="baseline"/>
        </w:rPr>
        <w:t xml:space="preserve"> </w:t>
      </w:r>
      <w:r>
        <w:rPr>
          <w:spacing w:val="-2"/>
          <w:w w:val="105"/>
          <w:vertAlign w:val="baseline"/>
        </w:rPr>
        <w:t>—</w:t>
      </w:r>
      <w:r>
        <w:rPr>
          <w:spacing w:val="-13"/>
          <w:w w:val="105"/>
          <w:vertAlign w:val="baseline"/>
        </w:rPr>
        <w:t xml:space="preserve"> </w:t>
      </w:r>
      <w:r>
        <w:rPr>
          <w:spacing w:val="-2"/>
          <w:w w:val="105"/>
          <w:vertAlign w:val="baseline"/>
        </w:rPr>
        <w:t>постоянная</w:t>
      </w:r>
      <w:r>
        <w:rPr>
          <w:spacing w:val="-12"/>
          <w:w w:val="105"/>
          <w:vertAlign w:val="baseline"/>
        </w:rPr>
        <w:t xml:space="preserve"> </w:t>
      </w:r>
      <w:r>
        <w:rPr>
          <w:spacing w:val="-2"/>
          <w:w w:val="105"/>
          <w:vertAlign w:val="baseline"/>
        </w:rPr>
        <w:t>времени</w:t>
      </w:r>
      <w:r>
        <w:rPr>
          <w:spacing w:val="-13"/>
          <w:w w:val="105"/>
          <w:vertAlign w:val="baseline"/>
        </w:rPr>
        <w:t xml:space="preserve"> </w:t>
      </w:r>
      <w:r>
        <w:rPr>
          <w:spacing w:val="-2"/>
          <w:w w:val="105"/>
          <w:vertAlign w:val="baseline"/>
        </w:rPr>
        <w:t>цепи.</w:t>
      </w:r>
    </w:p>
    <w:p w14:paraId="35A225F6">
      <w:pPr>
        <w:pStyle w:val="4"/>
        <w:spacing w:before="87"/>
        <w:ind w:left="850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4053205</wp:posOffset>
                </wp:positionH>
                <wp:positionV relativeFrom="paragraph">
                  <wp:posOffset>372110</wp:posOffset>
                </wp:positionV>
                <wp:extent cx="316865" cy="764540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764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916099">
                            <w:pPr>
                              <w:pStyle w:val="4"/>
                              <w:spacing w:line="275" w:lineRule="exact"/>
                              <w:rPr>
                                <w:rFonts w:ascii="Arial MT"/>
                                <w:position w:val="-13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w w:val="205"/>
                              </w:rPr>
                              <w:t>s</w:t>
                            </w:r>
                            <w:r>
                              <w:rPr>
                                <w:rFonts w:ascii="Arial MT"/>
                                <w:spacing w:val="-10"/>
                                <w:w w:val="205"/>
                                <w:position w:val="-1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319.15pt;margin-top:29.3pt;height:60.2pt;width:24.95pt;mso-position-horizontal-relative:page;z-index:-251654144;mso-width-relative:page;mso-height-relative:page;" filled="f" stroked="f" coordsize="21600,21600" o:gfxdata="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ahDw3ZAAAACgEAAA8AAAAAAAAAAQAgAAAAIgAAAGRycy9kb3ducmV2LnhtbFBLAQIUABQAAAAI&#10;AIdO4kCMoANvswEAAHM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6916099">
                      <w:pPr>
                        <w:pStyle w:val="4"/>
                        <w:spacing w:line="275" w:lineRule="exact"/>
                        <w:rPr>
                          <w:rFonts w:ascii="Arial MT"/>
                          <w:position w:val="-13"/>
                        </w:rPr>
                      </w:pPr>
                      <w:r>
                        <w:rPr>
                          <w:rFonts w:ascii="Arial MT"/>
                          <w:spacing w:val="-10"/>
                          <w:w w:val="205"/>
                        </w:rPr>
                        <w:t>s</w:t>
                      </w:r>
                      <w:r>
                        <w:rPr>
                          <w:rFonts w:ascii="Arial MT"/>
                          <w:spacing w:val="-10"/>
                          <w:w w:val="205"/>
                          <w:position w:val="-13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t>Для</w:t>
      </w:r>
      <w:r>
        <w:rPr>
          <w:spacing w:val="14"/>
        </w:rPr>
        <w:t xml:space="preserve"> </w:t>
      </w:r>
      <w:r>
        <w:t>цепи</w:t>
      </w:r>
      <w:r>
        <w:rPr>
          <w:spacing w:val="15"/>
        </w:rPr>
        <w:t xml:space="preserve"> </w:t>
      </w:r>
      <w:r>
        <w:t>второго</w:t>
      </w:r>
      <w:r>
        <w:rPr>
          <w:spacing w:val="14"/>
        </w:rPr>
        <w:t xml:space="preserve"> </w:t>
      </w:r>
      <w:r>
        <w:t>порядка</w:t>
      </w:r>
      <w:r>
        <w:rPr>
          <w:spacing w:val="15"/>
        </w:rPr>
        <w:t xml:space="preserve"> </w:t>
      </w:r>
      <w:r>
        <w:t>собственные</w:t>
      </w:r>
      <w:r>
        <w:rPr>
          <w:spacing w:val="14"/>
        </w:rPr>
        <w:t xml:space="preserve"> </w:t>
      </w:r>
      <w:r>
        <w:t>частоты</w:t>
      </w:r>
      <w:r>
        <w:rPr>
          <w:spacing w:val="15"/>
        </w:rPr>
        <w:t xml:space="preserve"> </w:t>
      </w:r>
      <w:r>
        <w:t>вычисляются</w:t>
      </w:r>
      <w:r>
        <w:rPr>
          <w:spacing w:val="14"/>
        </w:rPr>
        <w:t xml:space="preserve"> </w:t>
      </w:r>
      <w:r>
        <w:rPr>
          <w:spacing w:val="-4"/>
        </w:rPr>
        <w:t>как:</w:t>
      </w:r>
    </w:p>
    <w:p w14:paraId="46A1021F">
      <w:pPr>
        <w:pStyle w:val="4"/>
        <w:spacing w:before="157"/>
        <w:rPr>
          <w:sz w:val="20"/>
        </w:rPr>
      </w:pPr>
    </w:p>
    <w:p w14:paraId="25516290">
      <w:pPr>
        <w:pStyle w:val="4"/>
        <w:spacing w:line="20" w:lineRule="exact"/>
        <w:ind w:left="5111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1250950" cy="7620"/>
                <wp:effectExtent l="9525" t="0" r="0" b="1905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0950" cy="7620"/>
                          <a:chOff x="0" y="0"/>
                          <a:chExt cx="1250950" cy="76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644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>
                                <a:moveTo>
                                  <a:pt x="0" y="0"/>
                                </a:moveTo>
                                <a:lnTo>
                                  <a:pt x="1250543" y="0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o:spt="203" style="height:0.6pt;width:98.5pt;" coordsize="1250950,7620" o:gfxdata="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06ioStMAAAADAQAADwAAAAAAAAABACAAAAAiAAAAZHJzL2Rvd25yZXYueG1sUEsBAhQAFAAA&#10;AAgAh07iQHGtZZRmAgAApwUAAA4AAAAAAAAAAQAgAAAAIgEAAGRycy9lMm9Eb2MueG1sUEsFBgAA&#10;AAAGAAYAWQEAAPoFAAAAAA==&#10;">
                <o:lock v:ext="edit" aspectratio="f"/>
                <v:shape id="Graphic 4" o:spid="_x0000_s1026" o:spt="100" style="position:absolute;left:0;top:3644;height:1270;width:1250950;" filled="f" stroked="t" coordsize="1250950,1" o:gfxdata="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XNEy8AAAA&#10;2gAAAA8AAAAAAAAAAQAgAAAAIgAAAGRycy9kb3ducmV2LnhtbFBLAQIUABQAAAAIAIdO4kAzLwWe&#10;OwAAADkAAAAQAAAAAAAAAAEAIAAAAAsBAABkcnMvc2hhcGV4bWwueG1sUEsFBgAAAAAGAAYAWwEA&#10;ALUDAAAAAA==&#10;" path="m0,0l1250543,0e">
                  <v:fill on="f" focussize="0,0"/>
                  <v:stroke weight="0.573937007874016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A2B767B">
      <w:pPr>
        <w:pStyle w:val="4"/>
        <w:spacing w:after="0" w:line="20" w:lineRule="exact"/>
        <w:rPr>
          <w:sz w:val="2"/>
        </w:rPr>
        <w:sectPr>
          <w:pgSz w:w="11910" w:h="16840"/>
          <w:pgMar w:top="1080" w:right="425" w:bottom="780" w:left="1559" w:header="0" w:footer="592" w:gutter="0"/>
          <w:cols w:space="720" w:num="1"/>
        </w:sectPr>
      </w:pPr>
    </w:p>
    <w:p w14:paraId="2769AFE9">
      <w:pPr>
        <w:pStyle w:val="4"/>
        <w:spacing w:before="68" w:line="260" w:lineRule="exact"/>
        <w:ind w:right="527"/>
        <w:jc w:val="right"/>
        <w:rPr>
          <w:rFonts w:ascii="Calibri"/>
        </w:rPr>
      </w:pPr>
      <w:r>
        <w:rPr>
          <w:rFonts w:ascii="Calibri"/>
          <w:spacing w:val="-10"/>
        </w:rPr>
        <w:t>1</w:t>
      </w:r>
    </w:p>
    <w:p w14:paraId="7A2A9EEF">
      <w:pPr>
        <w:spacing w:before="0" w:line="170" w:lineRule="auto"/>
        <w:ind w:left="2840" w:right="0" w:firstLine="0"/>
        <w:jc w:val="left"/>
        <w:rPr>
          <w:rFonts w:ascii="Georgia" w:hAnsi="Georgia"/>
          <w:i/>
          <w:sz w:val="28"/>
        </w:rPr>
      </w:pPr>
      <w:r>
        <w:rPr>
          <w:rFonts w:ascii="Georgia" w:hAnsi="Georgia"/>
          <w:i/>
          <w:sz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3448050</wp:posOffset>
                </wp:positionH>
                <wp:positionV relativeFrom="paragraph">
                  <wp:posOffset>81915</wp:posOffset>
                </wp:positionV>
                <wp:extent cx="367665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665">
                              <a:moveTo>
                                <a:pt x="0" y="0"/>
                              </a:moveTo>
                              <a:lnTo>
                                <a:pt x="367207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271.5pt;margin-top:6.45pt;height:0.1pt;width:28.95pt;mso-position-horizontal-relative:page;z-index:-251655168;mso-width-relative:page;mso-height-relative:page;" filled="f" stroked="t" coordsize="367665,1" o:gfxdata="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Badgo1QAAAAkBAAAPAAAAAAAAAAEA&#10;IAAAACIAAABkcnMvZG93bnJldi54bWxQSwECFAAUAAAACACHTuJAMNSKKRICAAB3BAAADgAAAAAA&#10;AAABACAAAAAkAQAAZHJzL2Uyb0RvYy54bWxQSwUGAAAAAAYABgBZAQAAqAUAAAAA&#10;" path="m0,0l367207,0e">
                <v:fill on="f" focussize="0,0"/>
                <v:stroke weight="0.57393700787401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libri" w:hAnsi="Calibri"/>
          <w:i/>
          <w:w w:val="125"/>
          <w:sz w:val="28"/>
        </w:rPr>
        <w:t>p</w:t>
      </w:r>
      <w:r>
        <w:rPr>
          <w:rFonts w:ascii="Calibri" w:hAnsi="Calibri"/>
          <w:w w:val="125"/>
          <w:sz w:val="28"/>
          <w:vertAlign w:val="subscript"/>
        </w:rPr>
        <w:t>1</w:t>
      </w:r>
      <w:r>
        <w:rPr>
          <w:rFonts w:ascii="Sitka Subheading" w:hAnsi="Sitka Subheading"/>
          <w:i/>
          <w:w w:val="125"/>
          <w:sz w:val="28"/>
          <w:vertAlign w:val="subscript"/>
        </w:rPr>
        <w:t>,</w:t>
      </w:r>
      <w:r>
        <w:rPr>
          <w:rFonts w:ascii="Calibri" w:hAnsi="Calibri"/>
          <w:w w:val="125"/>
          <w:sz w:val="28"/>
          <w:vertAlign w:val="subscript"/>
        </w:rPr>
        <w:t>2</w:t>
      </w:r>
      <w:r>
        <w:rPr>
          <w:rFonts w:ascii="Calibri" w:hAnsi="Calibri"/>
          <w:spacing w:val="1"/>
          <w:w w:val="130"/>
          <w:sz w:val="28"/>
          <w:vertAlign w:val="baseline"/>
        </w:rPr>
        <w:t xml:space="preserve"> </w:t>
      </w:r>
      <w:r>
        <w:rPr>
          <w:rFonts w:ascii="Calibri" w:hAnsi="Calibri"/>
          <w:w w:val="130"/>
          <w:sz w:val="28"/>
          <w:vertAlign w:val="baseline"/>
        </w:rPr>
        <w:t>=</w:t>
      </w:r>
      <w:r>
        <w:rPr>
          <w:rFonts w:ascii="Calibri" w:hAnsi="Calibri"/>
          <w:spacing w:val="-8"/>
          <w:w w:val="130"/>
          <w:sz w:val="28"/>
          <w:vertAlign w:val="baseline"/>
        </w:rPr>
        <w:t xml:space="preserve"> </w:t>
      </w:r>
      <w:r>
        <w:rPr>
          <w:rFonts w:ascii="Georgia" w:hAnsi="Georgia"/>
          <w:i/>
          <w:w w:val="125"/>
          <w:sz w:val="28"/>
          <w:vertAlign w:val="baseline"/>
        </w:rPr>
        <w:t>−</w:t>
      </w:r>
      <w:r>
        <w:rPr>
          <w:rFonts w:ascii="Calibri" w:hAnsi="Calibri"/>
          <w:w w:val="125"/>
          <w:position w:val="-19"/>
          <w:sz w:val="28"/>
          <w:vertAlign w:val="baseline"/>
        </w:rPr>
        <w:t>2</w:t>
      </w:r>
      <w:r>
        <w:rPr>
          <w:rFonts w:ascii="Calibri" w:hAnsi="Calibri"/>
          <w:i/>
          <w:w w:val="125"/>
          <w:position w:val="-19"/>
          <w:sz w:val="28"/>
          <w:vertAlign w:val="baseline"/>
        </w:rPr>
        <w:t>RC</w:t>
      </w:r>
      <w:r>
        <w:rPr>
          <w:rFonts w:ascii="Calibri" w:hAnsi="Calibri"/>
          <w:i/>
          <w:spacing w:val="22"/>
          <w:w w:val="125"/>
          <w:position w:val="-19"/>
          <w:sz w:val="28"/>
          <w:vertAlign w:val="baseline"/>
        </w:rPr>
        <w:t xml:space="preserve"> </w:t>
      </w:r>
      <w:r>
        <w:rPr>
          <w:rFonts w:ascii="Georgia" w:hAnsi="Georgia"/>
          <w:i/>
          <w:spacing w:val="-10"/>
          <w:w w:val="125"/>
          <w:sz w:val="28"/>
          <w:vertAlign w:val="baseline"/>
        </w:rPr>
        <w:t>±</w:t>
      </w:r>
    </w:p>
    <w:p w14:paraId="302CC0BE">
      <w:pPr>
        <w:tabs>
          <w:tab w:val="left" w:pos="1359"/>
        </w:tabs>
        <w:spacing w:before="33" w:line="170" w:lineRule="auto"/>
        <w:ind w:left="764" w:right="0" w:firstLine="0"/>
        <w:jc w:val="left"/>
        <w:rPr>
          <w:rFonts w:ascii="Calibri"/>
          <w:sz w:val="20"/>
        </w:rPr>
      </w:pPr>
      <w:r>
        <w:br w:type="column"/>
      </w:r>
      <w:r>
        <w:rPr>
          <w:rFonts w:ascii="Calibri"/>
          <w:spacing w:val="-10"/>
          <w:position w:val="-14"/>
          <w:sz w:val="28"/>
        </w:rPr>
        <w:t>1</w:t>
      </w:r>
      <w:r>
        <w:rPr>
          <w:rFonts w:ascii="Calibri"/>
          <w:position w:val="-14"/>
          <w:sz w:val="28"/>
        </w:rPr>
        <w:tab/>
      </w:r>
      <w:r>
        <w:rPr>
          <w:rFonts w:ascii="Calibri"/>
          <w:spacing w:val="-12"/>
          <w:sz w:val="20"/>
        </w:rPr>
        <w:t>2</w:t>
      </w:r>
    </w:p>
    <w:p w14:paraId="44C35F9D">
      <w:pPr>
        <w:pStyle w:val="4"/>
        <w:spacing w:before="10"/>
        <w:rPr>
          <w:rFonts w:ascii="Calibri"/>
          <w:sz w:val="6"/>
        </w:rPr>
      </w:pPr>
      <w:r>
        <w:rPr>
          <w:rFonts w:ascii="Calibri"/>
          <w:sz w:val="6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4384675</wp:posOffset>
                </wp:positionH>
                <wp:positionV relativeFrom="paragraph">
                  <wp:posOffset>67945</wp:posOffset>
                </wp:positionV>
                <wp:extent cx="367665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665">
                              <a:moveTo>
                                <a:pt x="0" y="0"/>
                              </a:moveTo>
                              <a:lnTo>
                                <a:pt x="367207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45.25pt;margin-top:5.35pt;height:0.1pt;width:28.95pt;mso-position-horizontal-relative:page;mso-wrap-distance-bottom:0pt;mso-wrap-distance-top:0pt;z-index:-251650048;mso-width-relative:page;mso-height-relative:page;" filled="f" stroked="t" coordsize="367665,1" o:gfxdata="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CAE3U9UAAAAJAQAADwAAAAAAAAAB&#10;ACAAAAAiAAAAZHJzL2Rvd25yZXYueG1sUEsBAhQAFAAAAAgAh07iQLym7PcTAgAAdwQAAA4AAAAA&#10;AAAAAQAgAAAAJAEAAGRycy9lMm9Eb2MueG1sUEsFBgAAAAAGAAYAWQEAAKkFAAAAAA==&#10;" path="m0,0l367207,0e">
                <v:fill on="f" focussize="0,0"/>
                <v:stroke weight="0.57393700787401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68591B1">
      <w:pPr>
        <w:spacing w:before="0"/>
        <w:ind w:left="546" w:right="0" w:firstLine="0"/>
        <w:jc w:val="left"/>
        <w:rPr>
          <w:rFonts w:ascii="Calibri"/>
          <w:i/>
          <w:sz w:val="28"/>
        </w:rPr>
      </w:pPr>
      <w:r>
        <w:rPr>
          <w:rFonts w:ascii="Calibri"/>
          <w:spacing w:val="-5"/>
          <w:w w:val="125"/>
          <w:sz w:val="28"/>
        </w:rPr>
        <w:t>2</w:t>
      </w:r>
      <w:r>
        <w:rPr>
          <w:rFonts w:ascii="Calibri"/>
          <w:i/>
          <w:spacing w:val="-5"/>
          <w:w w:val="125"/>
          <w:sz w:val="28"/>
        </w:rPr>
        <w:t>RC</w:t>
      </w:r>
    </w:p>
    <w:p w14:paraId="4041BFBB">
      <w:pPr>
        <w:spacing w:before="68" w:line="271" w:lineRule="exact"/>
        <w:ind w:left="480" w:right="0" w:firstLine="0"/>
        <w:jc w:val="left"/>
        <w:rPr>
          <w:rFonts w:ascii="Calibri"/>
          <w:sz w:val="28"/>
        </w:rPr>
      </w:pPr>
      <w:r>
        <w:br w:type="column"/>
      </w:r>
      <w:r>
        <w:rPr>
          <w:rFonts w:ascii="Calibri"/>
          <w:spacing w:val="-10"/>
          <w:sz w:val="28"/>
        </w:rPr>
        <w:t>1</w:t>
      </w:r>
    </w:p>
    <w:p w14:paraId="372AE93C">
      <w:pPr>
        <w:tabs>
          <w:tab w:val="left" w:pos="3164"/>
        </w:tabs>
        <w:spacing w:before="0" w:line="170" w:lineRule="auto"/>
        <w:ind w:left="33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5208270</wp:posOffset>
                </wp:positionH>
                <wp:positionV relativeFrom="paragraph">
                  <wp:posOffset>74930</wp:posOffset>
                </wp:positionV>
                <wp:extent cx="262255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255">
                              <a:moveTo>
                                <a:pt x="0" y="0"/>
                              </a:moveTo>
                              <a:lnTo>
                                <a:pt x="262102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410.1pt;margin-top:5.9pt;height:0.1pt;width:20.65pt;mso-position-horizontal-relative:page;z-index:-251655168;mso-width-relative:page;mso-height-relative:page;" filled="f" stroked="t" coordsize="262255,1" o:gfxdata="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eqoRo1wAAAAkBAAAPAAAAAAAA&#10;AAEAIAAAACIAAABkcnMvZG93bnJldi54bWxQSwECFAAUAAAACACHTuJAwxLpgxMCAAB3BAAADgAA&#10;AAAAAAABACAAAAAmAQAAZHJzL2Uyb0RvYy54bWxQSwUGAAAAAAYABgBZAQAAqwUAAAAA&#10;" path="m0,0l262102,0e">
                <v:fill on="f" focussize="0,0"/>
                <v:stroke weight="0.57393700787401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Georgia" w:hAnsi="Georgia"/>
          <w:i/>
          <w:sz w:val="28"/>
        </w:rPr>
        <w:t>—</w:t>
      </w:r>
      <w:r>
        <w:rPr>
          <w:rFonts w:ascii="Georgia" w:hAnsi="Georgia"/>
          <w:i/>
          <w:spacing w:val="-20"/>
          <w:w w:val="130"/>
          <w:sz w:val="28"/>
        </w:rPr>
        <w:t xml:space="preserve"> </w:t>
      </w:r>
      <w:r>
        <w:rPr>
          <w:rFonts w:ascii="Calibri" w:hAnsi="Calibri"/>
          <w:i/>
          <w:spacing w:val="-5"/>
          <w:w w:val="130"/>
          <w:position w:val="-19"/>
          <w:sz w:val="28"/>
        </w:rPr>
        <w:t>LC</w:t>
      </w:r>
      <w:r>
        <w:rPr>
          <w:rFonts w:ascii="Calibri" w:hAnsi="Calibri"/>
          <w:i/>
          <w:position w:val="-19"/>
          <w:sz w:val="28"/>
        </w:rPr>
        <w:tab/>
      </w:r>
      <w:r>
        <w:rPr>
          <w:spacing w:val="-5"/>
          <w:w w:val="115"/>
          <w:sz w:val="28"/>
        </w:rPr>
        <w:t>(2)</w:t>
      </w:r>
    </w:p>
    <w:p w14:paraId="2D6A0BAD">
      <w:pPr>
        <w:spacing w:after="0" w:line="170" w:lineRule="auto"/>
        <w:jc w:val="left"/>
        <w:rPr>
          <w:sz w:val="28"/>
        </w:rPr>
        <w:sectPr>
          <w:type w:val="continuous"/>
          <w:pgSz w:w="11910" w:h="16840"/>
          <w:pgMar w:top="1060" w:right="425" w:bottom="280" w:left="1559" w:header="0" w:footer="592" w:gutter="0"/>
          <w:cols w:equalWidth="0" w:num="3">
            <w:col w:w="4761" w:space="40"/>
            <w:col w:w="1460" w:space="39"/>
            <w:col w:w="3626"/>
          </w:cols>
        </w:sectPr>
      </w:pPr>
    </w:p>
    <w:p w14:paraId="0D9D9C0E">
      <w:pPr>
        <w:pStyle w:val="4"/>
        <w:spacing w:before="6"/>
      </w:pPr>
    </w:p>
    <w:p w14:paraId="1D3C6FB2">
      <w:pPr>
        <w:pStyle w:val="4"/>
        <w:spacing w:line="312" w:lineRule="auto"/>
        <w:ind w:left="141" w:right="209" w:firstLine="708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4766945</wp:posOffset>
                </wp:positionH>
                <wp:positionV relativeFrom="paragraph">
                  <wp:posOffset>-776605</wp:posOffset>
                </wp:positionV>
                <wp:extent cx="134620" cy="676275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" cy="676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E91591">
                            <w:pPr>
                              <w:spacing w:before="0" w:line="275" w:lineRule="exact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8"/>
                              </w:rPr>
                            </w:pPr>
                            <w:r>
                              <w:rPr>
                                <w:rFonts w:ascii="Arial MT"/>
                                <w:w w:val="271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375.35pt;margin-top:-61.15pt;height:53.25pt;width:10.6pt;mso-position-horizontal-relative:page;z-index:-251653120;mso-width-relative:page;mso-height-relative:page;" filled="f" stroked="f" coordsize="21600,21600" o:gfxdata="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ssFPdsAAAAMAQAADwAAAAAAAAABACAAAAAiAAAAZHJzL2Rvd25yZXYueG1sUEsBAhQAFAAAAAgA&#10;h07iQEWCeOGwAQAAcwMAAA4AAAAAAAAAAQAgAAAAKg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FE91591">
                      <w:pPr>
                        <w:spacing w:before="0" w:line="275" w:lineRule="exact"/>
                        <w:ind w:left="0" w:right="0" w:firstLine="0"/>
                        <w:jc w:val="left"/>
                        <w:rPr>
                          <w:rFonts w:ascii="Arial MT"/>
                          <w:sz w:val="28"/>
                        </w:rPr>
                      </w:pPr>
                      <w:r>
                        <w:rPr>
                          <w:rFonts w:ascii="Arial MT"/>
                          <w:w w:val="271"/>
                          <w:sz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t>В</w:t>
      </w:r>
      <w:r>
        <w:rPr>
          <w:spacing w:val="40"/>
        </w:rPr>
        <w:t xml:space="preserve"> </w:t>
      </w:r>
      <w:r>
        <w:t>цепях</w:t>
      </w:r>
      <w:r>
        <w:rPr>
          <w:spacing w:val="40"/>
        </w:rPr>
        <w:t xml:space="preserve"> </w:t>
      </w:r>
      <w:r>
        <w:t>высокого</w:t>
      </w:r>
      <w:r>
        <w:rPr>
          <w:spacing w:val="40"/>
        </w:rPr>
        <w:t xml:space="preserve"> </w:t>
      </w:r>
      <w:r>
        <w:t>порядка</w:t>
      </w:r>
      <w:r>
        <w:rPr>
          <w:spacing w:val="40"/>
        </w:rPr>
        <w:t xml:space="preserve"> </w:t>
      </w:r>
      <w:r>
        <w:t>используется</w:t>
      </w:r>
      <w:r>
        <w:rPr>
          <w:spacing w:val="40"/>
        </w:rPr>
        <w:t xml:space="preserve"> </w:t>
      </w:r>
      <w:r>
        <w:t>частотный</w:t>
      </w:r>
      <w:r>
        <w:rPr>
          <w:spacing w:val="40"/>
        </w:rPr>
        <w:t xml:space="preserve"> </w:t>
      </w:r>
      <w:r>
        <w:t>подход.</w:t>
      </w:r>
      <w:r>
        <w:rPr>
          <w:spacing w:val="40"/>
        </w:rPr>
        <w:t xml:space="preserve"> </w:t>
      </w:r>
      <w:r>
        <w:t xml:space="preserve">Граничная </w:t>
      </w:r>
      <w:r>
        <w:rPr>
          <w:spacing w:val="-2"/>
          <w:w w:val="110"/>
        </w:rPr>
        <w:t>частота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(частота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среза)</w:t>
      </w:r>
      <w:r>
        <w:rPr>
          <w:spacing w:val="-17"/>
          <w:w w:val="110"/>
        </w:rPr>
        <w:t xml:space="preserve"> </w:t>
      </w:r>
      <w:r>
        <w:rPr>
          <w:rFonts w:ascii="Calibri" w:hAnsi="Calibri"/>
          <w:i/>
          <w:spacing w:val="-2"/>
          <w:w w:val="110"/>
        </w:rPr>
        <w:t>f</w:t>
      </w:r>
      <w:r>
        <w:rPr>
          <w:spacing w:val="-2"/>
          <w:w w:val="110"/>
          <w:vertAlign w:val="subscript"/>
        </w:rPr>
        <w:t>ср</w:t>
      </w:r>
      <w:r>
        <w:rPr>
          <w:spacing w:val="-2"/>
          <w:w w:val="110"/>
          <w:vertAlign w:val="baseline"/>
        </w:rPr>
        <w:t xml:space="preserve"> </w:t>
      </w:r>
      <w:r>
        <w:rPr>
          <w:rFonts w:ascii="Calibri" w:hAnsi="Calibri"/>
          <w:spacing w:val="-2"/>
          <w:w w:val="110"/>
          <w:vertAlign w:val="baseline"/>
        </w:rPr>
        <w:t xml:space="preserve">= </w:t>
      </w:r>
      <w:r>
        <w:rPr>
          <w:rFonts w:ascii="Calibri" w:hAnsi="Calibri"/>
          <w:i/>
          <w:spacing w:val="-2"/>
          <w:w w:val="110"/>
          <w:vertAlign w:val="baseline"/>
        </w:rPr>
        <w:t>ω</w:t>
      </w:r>
      <w:r>
        <w:rPr>
          <w:spacing w:val="-2"/>
          <w:w w:val="110"/>
          <w:vertAlign w:val="subscript"/>
        </w:rPr>
        <w:t>ср</w:t>
      </w:r>
      <w:r>
        <w:rPr>
          <w:rFonts w:ascii="Calibri" w:hAnsi="Calibri"/>
          <w:spacing w:val="-2"/>
          <w:w w:val="110"/>
          <w:vertAlign w:val="baseline"/>
        </w:rPr>
        <w:t>/2</w:t>
      </w:r>
      <w:r>
        <w:rPr>
          <w:rFonts w:ascii="Calibri" w:hAnsi="Calibri"/>
          <w:i/>
          <w:spacing w:val="-2"/>
          <w:w w:val="110"/>
          <w:vertAlign w:val="baseline"/>
        </w:rPr>
        <w:t xml:space="preserve">π </w:t>
      </w:r>
      <w:r>
        <w:rPr>
          <w:spacing w:val="-2"/>
          <w:w w:val="110"/>
          <w:vertAlign w:val="baseline"/>
        </w:rPr>
        <w:t>определяется</w:t>
      </w:r>
      <w:r>
        <w:rPr>
          <w:spacing w:val="-17"/>
          <w:w w:val="110"/>
          <w:vertAlign w:val="baseline"/>
        </w:rPr>
        <w:t xml:space="preserve"> </w:t>
      </w:r>
      <w:r>
        <w:rPr>
          <w:spacing w:val="-2"/>
          <w:w w:val="110"/>
          <w:vertAlign w:val="baseline"/>
        </w:rPr>
        <w:t>из</w:t>
      </w:r>
      <w:r>
        <w:rPr>
          <w:spacing w:val="-17"/>
          <w:w w:val="110"/>
          <w:vertAlign w:val="baseline"/>
        </w:rPr>
        <w:t xml:space="preserve"> </w:t>
      </w:r>
      <w:r>
        <w:rPr>
          <w:spacing w:val="-2"/>
          <w:w w:val="110"/>
          <w:vertAlign w:val="baseline"/>
        </w:rPr>
        <w:t>условия:</w:t>
      </w:r>
    </w:p>
    <w:p w14:paraId="271A6EC7">
      <w:pPr>
        <w:tabs>
          <w:tab w:val="left" w:pos="9464"/>
        </w:tabs>
        <w:spacing w:before="87"/>
        <w:ind w:left="3481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4989830</wp:posOffset>
                </wp:positionH>
                <wp:positionV relativeFrom="paragraph">
                  <wp:posOffset>213995</wp:posOffset>
                </wp:positionV>
                <wp:extent cx="89535" cy="127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>
                              <a:moveTo>
                                <a:pt x="0" y="0"/>
                              </a:moveTo>
                              <a:lnTo>
                                <a:pt x="89204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392.9pt;margin-top:16.85pt;height:0.1pt;width:7.05pt;mso-position-horizontal-relative:page;z-index:-251654144;mso-width-relative:page;mso-height-relative:page;" filled="f" stroked="t" coordsize="89535,1" o:gfxdata="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kc7b9gAAAAJAQAADwAAAAAA&#10;AAABACAAAAAiAAAAZHJzL2Rvd25yZXYueG1sUEsBAhQAFAAAAAgAh07iQDawDYoTAgAAdAQAAA4A&#10;AAAAAAAAAQAgAAAAJwEAAGRycy9lMm9Eb2MueG1sUEsFBgAAAAAGAAYAWQEAAKwFAAAAAA==&#10;" path="m0,0l89204,0e">
                <v:fill on="f" focussize="0,0"/>
                <v:stroke weight="0.57393700787401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Georgia" w:hAnsi="Georgia"/>
          <w:i/>
          <w:w w:val="115"/>
          <w:sz w:val="28"/>
        </w:rPr>
        <w:t>|</w:t>
      </w:r>
      <w:r>
        <w:rPr>
          <w:rFonts w:ascii="Calibri" w:hAnsi="Calibri"/>
          <w:i/>
          <w:w w:val="115"/>
          <w:sz w:val="28"/>
        </w:rPr>
        <w:t>H</w:t>
      </w:r>
      <w:r>
        <w:rPr>
          <w:rFonts w:ascii="Sitka Subheading" w:hAnsi="Sitka Subheading"/>
          <w:i/>
          <w:w w:val="115"/>
          <w:sz w:val="28"/>
          <w:vertAlign w:val="subscript"/>
        </w:rPr>
        <w:t>U</w:t>
      </w:r>
      <w:r>
        <w:rPr>
          <w:rFonts w:ascii="Sitka Subheading" w:hAnsi="Sitka Subheading"/>
          <w:i/>
          <w:spacing w:val="-51"/>
          <w:w w:val="115"/>
          <w:sz w:val="28"/>
          <w:vertAlign w:val="baseline"/>
        </w:rPr>
        <w:t xml:space="preserve"> </w:t>
      </w:r>
      <w:r>
        <w:rPr>
          <w:rFonts w:ascii="Calibri" w:hAnsi="Calibri"/>
          <w:w w:val="115"/>
          <w:sz w:val="28"/>
          <w:vertAlign w:val="baseline"/>
        </w:rPr>
        <w:t>(</w:t>
      </w:r>
      <w:r>
        <w:rPr>
          <w:rFonts w:ascii="Calibri" w:hAnsi="Calibri"/>
          <w:i/>
          <w:w w:val="115"/>
          <w:sz w:val="28"/>
          <w:vertAlign w:val="baseline"/>
        </w:rPr>
        <w:t>jω</w:t>
      </w:r>
      <w:r>
        <w:rPr>
          <w:w w:val="115"/>
          <w:sz w:val="28"/>
          <w:vertAlign w:val="subscript"/>
        </w:rPr>
        <w:t>ср</w:t>
      </w:r>
      <w:r>
        <w:rPr>
          <w:rFonts w:ascii="Calibri" w:hAnsi="Calibri"/>
          <w:w w:val="115"/>
          <w:sz w:val="28"/>
          <w:vertAlign w:val="baseline"/>
        </w:rPr>
        <w:t>)</w:t>
      </w:r>
      <w:r>
        <w:rPr>
          <w:rFonts w:ascii="Georgia" w:hAnsi="Georgia"/>
          <w:i/>
          <w:w w:val="115"/>
          <w:sz w:val="28"/>
          <w:vertAlign w:val="baseline"/>
        </w:rPr>
        <w:t>|</w:t>
      </w:r>
      <w:r>
        <w:rPr>
          <w:rFonts w:ascii="Georgia" w:hAnsi="Georgia"/>
          <w:i/>
          <w:spacing w:val="6"/>
          <w:w w:val="125"/>
          <w:sz w:val="28"/>
          <w:vertAlign w:val="baseline"/>
        </w:rPr>
        <w:t xml:space="preserve"> </w:t>
      </w:r>
      <w:r>
        <w:rPr>
          <w:rFonts w:ascii="Calibri" w:hAnsi="Calibri"/>
          <w:w w:val="125"/>
          <w:sz w:val="28"/>
          <w:vertAlign w:val="baseline"/>
        </w:rPr>
        <w:t>=</w:t>
      </w:r>
      <w:r>
        <w:rPr>
          <w:rFonts w:ascii="Calibri" w:hAnsi="Calibri"/>
          <w:spacing w:val="10"/>
          <w:w w:val="125"/>
          <w:sz w:val="28"/>
          <w:vertAlign w:val="baseline"/>
        </w:rPr>
        <w:t xml:space="preserve"> </w:t>
      </w:r>
      <w:r>
        <w:rPr>
          <w:rFonts w:ascii="Calibri" w:hAnsi="Calibri"/>
          <w:i/>
          <w:w w:val="115"/>
          <w:sz w:val="28"/>
          <w:vertAlign w:val="baseline"/>
        </w:rPr>
        <w:t>H</w:t>
      </w:r>
      <w:r>
        <w:rPr>
          <w:rFonts w:ascii="Sitka Subheading" w:hAnsi="Sitka Subheading"/>
          <w:i/>
          <w:w w:val="115"/>
          <w:sz w:val="28"/>
          <w:vertAlign w:val="subscript"/>
        </w:rPr>
        <w:t>U</w:t>
      </w:r>
      <w:r>
        <w:rPr>
          <w:rFonts w:ascii="Sitka Subheading" w:hAnsi="Sitka Subheading"/>
          <w:i/>
          <w:spacing w:val="-24"/>
          <w:w w:val="115"/>
          <w:sz w:val="28"/>
          <w:vertAlign w:val="baseline"/>
        </w:rPr>
        <w:t xml:space="preserve"> </w:t>
      </w:r>
      <w:r>
        <w:rPr>
          <w:spacing w:val="-2"/>
          <w:w w:val="115"/>
          <w:sz w:val="28"/>
          <w:vertAlign w:val="subscript"/>
        </w:rPr>
        <w:t>max</w:t>
      </w:r>
      <w:r>
        <w:rPr>
          <w:rFonts w:ascii="Calibri" w:hAnsi="Calibri"/>
          <w:spacing w:val="-2"/>
          <w:w w:val="115"/>
          <w:sz w:val="28"/>
          <w:vertAlign w:val="baseline"/>
        </w:rPr>
        <w:t>/</w:t>
      </w:r>
      <w:r>
        <w:rPr>
          <w:rFonts w:ascii="Georgia" w:hAnsi="Georgia"/>
          <w:i/>
          <w:spacing w:val="-2"/>
          <w:w w:val="115"/>
          <w:position w:val="25"/>
          <w:sz w:val="28"/>
          <w:vertAlign w:val="baseline"/>
        </w:rPr>
        <w:t>√</w:t>
      </w:r>
      <w:r>
        <w:rPr>
          <w:rFonts w:ascii="Calibri" w:hAnsi="Calibri"/>
          <w:spacing w:val="-2"/>
          <w:w w:val="115"/>
          <w:sz w:val="28"/>
          <w:vertAlign w:val="baseline"/>
        </w:rPr>
        <w:t>2</w:t>
      </w:r>
      <w:r>
        <w:rPr>
          <w:rFonts w:ascii="Calibri" w:hAnsi="Calibri"/>
          <w:sz w:val="28"/>
          <w:vertAlign w:val="baseline"/>
        </w:rPr>
        <w:tab/>
      </w:r>
      <w:r>
        <w:rPr>
          <w:spacing w:val="-5"/>
          <w:w w:val="115"/>
          <w:sz w:val="28"/>
          <w:vertAlign w:val="baseline"/>
        </w:rPr>
        <w:t>(3)</w:t>
      </w:r>
    </w:p>
    <w:p w14:paraId="56F24FA7">
      <w:pPr>
        <w:pStyle w:val="4"/>
        <w:spacing w:before="108"/>
      </w:pPr>
    </w:p>
    <w:p w14:paraId="75EE66AA">
      <w:pPr>
        <w:pStyle w:val="4"/>
        <w:spacing w:line="300" w:lineRule="auto"/>
        <w:ind w:left="141" w:right="209" w:firstLine="708"/>
      </w:pPr>
      <w:r>
        <w:t xml:space="preserve">Ширина спектра прямоугольного импульса длительностью </w:t>
      </w:r>
      <w:r>
        <w:rPr>
          <w:rFonts w:ascii="Calibri" w:hAnsi="Calibri"/>
          <w:i/>
        </w:rPr>
        <w:t>t</w:t>
      </w:r>
      <w:r>
        <w:rPr>
          <w:vertAlign w:val="subscript"/>
        </w:rPr>
        <w:t>и</w:t>
      </w:r>
      <w:r>
        <w:rPr>
          <w:vertAlign w:val="baseline"/>
        </w:rPr>
        <w:t xml:space="preserve"> по первому нулю спектра:</w:t>
      </w:r>
    </w:p>
    <w:p w14:paraId="2FA22157">
      <w:pPr>
        <w:pStyle w:val="4"/>
        <w:tabs>
          <w:tab w:val="left" w:pos="5269"/>
          <w:tab w:val="left" w:pos="9464"/>
        </w:tabs>
        <w:spacing w:before="18" w:line="422" w:lineRule="auto"/>
        <w:ind w:left="850" w:right="120" w:firstLine="2346"/>
      </w:pPr>
      <w:r>
        <w:rPr>
          <w:rFonts w:ascii="Calibri" w:hAnsi="Calibri"/>
          <w:w w:val="115"/>
        </w:rPr>
        <w:t>∆</w:t>
      </w:r>
      <w:r>
        <w:rPr>
          <w:rFonts w:ascii="Calibri" w:hAnsi="Calibri"/>
          <w:i/>
          <w:w w:val="115"/>
        </w:rPr>
        <w:t>ω</w:t>
      </w:r>
      <w:r>
        <w:rPr>
          <w:w w:val="115"/>
          <w:vertAlign w:val="subscript"/>
        </w:rPr>
        <w:t>сп</w:t>
      </w:r>
      <w:r>
        <w:rPr>
          <w:w w:val="115"/>
          <w:vertAlign w:val="baseline"/>
        </w:rPr>
        <w:t xml:space="preserve"> </w:t>
      </w:r>
      <w:r>
        <w:rPr>
          <w:rFonts w:ascii="Calibri" w:hAnsi="Calibri"/>
          <w:w w:val="125"/>
          <w:vertAlign w:val="baseline"/>
        </w:rPr>
        <w:t xml:space="preserve">= </w:t>
      </w:r>
      <w:r>
        <w:rPr>
          <w:rFonts w:ascii="Calibri" w:hAnsi="Calibri"/>
          <w:w w:val="115"/>
          <w:vertAlign w:val="baseline"/>
        </w:rPr>
        <w:t>2</w:t>
      </w:r>
      <w:r>
        <w:rPr>
          <w:rFonts w:ascii="Calibri" w:hAnsi="Calibri"/>
          <w:i/>
          <w:w w:val="115"/>
          <w:vertAlign w:val="baseline"/>
        </w:rPr>
        <w:t>π</w:t>
      </w:r>
      <w:r>
        <w:rPr>
          <w:rFonts w:ascii="Calibri" w:hAnsi="Calibri"/>
          <w:w w:val="115"/>
          <w:vertAlign w:val="baseline"/>
        </w:rPr>
        <w:t>/</w:t>
      </w:r>
      <w:r>
        <w:rPr>
          <w:rFonts w:ascii="Calibri" w:hAnsi="Calibri"/>
          <w:i/>
          <w:w w:val="115"/>
          <w:vertAlign w:val="baseline"/>
        </w:rPr>
        <w:t>t</w:t>
      </w:r>
      <w:r>
        <w:rPr>
          <w:w w:val="115"/>
          <w:vertAlign w:val="subscript"/>
        </w:rPr>
        <w:t>и</w:t>
      </w:r>
      <w:r>
        <w:rPr>
          <w:rFonts w:ascii="Calibri" w:hAnsi="Calibri"/>
          <w:w w:val="115"/>
          <w:vertAlign w:val="baseline"/>
        </w:rPr>
        <w:t>;</w:t>
      </w:r>
      <w:r>
        <w:rPr>
          <w:rFonts w:ascii="Calibri" w:hAnsi="Calibri"/>
          <w:vertAlign w:val="baseline"/>
        </w:rPr>
        <w:tab/>
      </w:r>
      <w:r>
        <w:rPr>
          <w:rFonts w:ascii="Calibri" w:hAnsi="Calibri"/>
          <w:w w:val="115"/>
          <w:vertAlign w:val="baseline"/>
        </w:rPr>
        <w:t>∆</w:t>
      </w:r>
      <w:r>
        <w:rPr>
          <w:rFonts w:ascii="Calibri" w:hAnsi="Calibri"/>
          <w:i/>
          <w:w w:val="115"/>
          <w:vertAlign w:val="baseline"/>
        </w:rPr>
        <w:t>f</w:t>
      </w:r>
      <w:r>
        <w:rPr>
          <w:w w:val="115"/>
          <w:vertAlign w:val="subscript"/>
        </w:rPr>
        <w:t>сп</w:t>
      </w:r>
      <w:r>
        <w:rPr>
          <w:w w:val="115"/>
          <w:vertAlign w:val="baseline"/>
        </w:rPr>
        <w:t xml:space="preserve"> </w:t>
      </w:r>
      <w:r>
        <w:rPr>
          <w:rFonts w:ascii="Calibri" w:hAnsi="Calibri"/>
          <w:w w:val="125"/>
          <w:vertAlign w:val="baseline"/>
        </w:rPr>
        <w:t xml:space="preserve">= </w:t>
      </w:r>
      <w:r>
        <w:rPr>
          <w:rFonts w:ascii="Calibri" w:hAnsi="Calibri"/>
          <w:w w:val="115"/>
          <w:vertAlign w:val="baseline"/>
        </w:rPr>
        <w:t>1/</w:t>
      </w:r>
      <w:r>
        <w:rPr>
          <w:rFonts w:ascii="Calibri" w:hAnsi="Calibri"/>
          <w:i/>
          <w:w w:val="115"/>
          <w:vertAlign w:val="baseline"/>
        </w:rPr>
        <w:t>t</w:t>
      </w:r>
      <w:r>
        <w:rPr>
          <w:w w:val="115"/>
          <w:vertAlign w:val="subscript"/>
        </w:rPr>
        <w:t>и</w:t>
      </w:r>
      <w:r>
        <w:rPr>
          <w:vertAlign w:val="baseline"/>
        </w:rPr>
        <w:tab/>
      </w:r>
      <w:r>
        <w:rPr>
          <w:spacing w:val="-10"/>
          <w:w w:val="110"/>
          <w:vertAlign w:val="baseline"/>
        </w:rPr>
        <w:t xml:space="preserve">(4) </w:t>
      </w:r>
      <w:r>
        <w:rPr>
          <w:vertAlign w:val="baseline"/>
        </w:rPr>
        <w:t>Искажения будут малы при выполнении условия:</w:t>
      </w:r>
    </w:p>
    <w:p w14:paraId="79F612B2">
      <w:pPr>
        <w:tabs>
          <w:tab w:val="left" w:pos="9464"/>
        </w:tabs>
        <w:spacing w:before="201"/>
        <w:ind w:left="4314" w:right="0" w:firstLine="0"/>
        <w:jc w:val="left"/>
        <w:rPr>
          <w:sz w:val="28"/>
        </w:rPr>
      </w:pPr>
      <w:r>
        <w:rPr>
          <w:rFonts w:ascii="Calibri" w:hAnsi="Calibri"/>
          <w:w w:val="125"/>
          <w:sz w:val="28"/>
        </w:rPr>
        <w:t>∆</w:t>
      </w:r>
      <w:r>
        <w:rPr>
          <w:rFonts w:ascii="Calibri" w:hAnsi="Calibri"/>
          <w:i/>
          <w:w w:val="125"/>
          <w:sz w:val="28"/>
        </w:rPr>
        <w:t>f</w:t>
      </w:r>
      <w:r>
        <w:rPr>
          <w:w w:val="125"/>
          <w:sz w:val="28"/>
          <w:vertAlign w:val="subscript"/>
        </w:rPr>
        <w:t>сп</w:t>
      </w:r>
      <w:r>
        <w:rPr>
          <w:spacing w:val="37"/>
          <w:w w:val="130"/>
          <w:sz w:val="28"/>
          <w:vertAlign w:val="baseline"/>
        </w:rPr>
        <w:t xml:space="preserve"> </w:t>
      </w:r>
      <w:r>
        <w:rPr>
          <w:rFonts w:ascii="Calibri" w:hAnsi="Calibri"/>
          <w:i/>
          <w:w w:val="130"/>
          <w:sz w:val="28"/>
          <w:vertAlign w:val="baseline"/>
        </w:rPr>
        <w:t>&lt;</w:t>
      </w:r>
      <w:r>
        <w:rPr>
          <w:rFonts w:ascii="Calibri" w:hAnsi="Calibri"/>
          <w:i/>
          <w:spacing w:val="33"/>
          <w:w w:val="130"/>
          <w:sz w:val="28"/>
          <w:vertAlign w:val="baseline"/>
        </w:rPr>
        <w:t xml:space="preserve"> </w:t>
      </w:r>
      <w:r>
        <w:rPr>
          <w:rFonts w:ascii="Calibri" w:hAnsi="Calibri"/>
          <w:i/>
          <w:spacing w:val="-5"/>
          <w:w w:val="125"/>
          <w:sz w:val="28"/>
          <w:vertAlign w:val="baseline"/>
        </w:rPr>
        <w:t>f</w:t>
      </w:r>
      <w:r>
        <w:rPr>
          <w:spacing w:val="-5"/>
          <w:w w:val="125"/>
          <w:sz w:val="28"/>
          <w:vertAlign w:val="subscript"/>
        </w:rPr>
        <w:t>ср</w:t>
      </w:r>
      <w:r>
        <w:rPr>
          <w:sz w:val="28"/>
          <w:vertAlign w:val="baseline"/>
        </w:rPr>
        <w:tab/>
      </w:r>
      <w:r>
        <w:rPr>
          <w:spacing w:val="-5"/>
          <w:w w:val="125"/>
          <w:sz w:val="28"/>
          <w:vertAlign w:val="baseline"/>
        </w:rPr>
        <w:t>(5)</w:t>
      </w:r>
    </w:p>
    <w:p w14:paraId="7980CFB8">
      <w:pPr>
        <w:spacing w:after="0"/>
        <w:jc w:val="left"/>
        <w:rPr>
          <w:sz w:val="28"/>
        </w:rPr>
        <w:sectPr>
          <w:type w:val="continuous"/>
          <w:pgSz w:w="11910" w:h="16840"/>
          <w:pgMar w:top="1060" w:right="425" w:bottom="280" w:left="1559" w:header="0" w:footer="592" w:gutter="0"/>
          <w:cols w:space="720" w:num="1"/>
        </w:sectPr>
      </w:pPr>
    </w:p>
    <w:p w14:paraId="41CB2A54">
      <w:pPr>
        <w:spacing w:before="71"/>
        <w:ind w:left="850" w:right="0" w:firstLine="0"/>
        <w:jc w:val="left"/>
        <w:rPr>
          <w:b/>
          <w:sz w:val="28"/>
        </w:rPr>
      </w:pPr>
      <w:r>
        <w:rPr>
          <w:b/>
          <w:sz w:val="28"/>
        </w:rPr>
        <w:t>Инструкция</w:t>
      </w:r>
      <w:r>
        <w:rPr>
          <w:b/>
          <w:spacing w:val="19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19"/>
          <w:sz w:val="28"/>
        </w:rPr>
        <w:t xml:space="preserve"> </w:t>
      </w:r>
      <w:r>
        <w:rPr>
          <w:b/>
          <w:sz w:val="28"/>
        </w:rPr>
        <w:t>снятию</w:t>
      </w:r>
      <w:r>
        <w:rPr>
          <w:b/>
          <w:spacing w:val="19"/>
          <w:sz w:val="28"/>
        </w:rPr>
        <w:t xml:space="preserve"> </w:t>
      </w:r>
      <w:r>
        <w:rPr>
          <w:b/>
          <w:spacing w:val="-2"/>
          <w:sz w:val="28"/>
        </w:rPr>
        <w:t>данных</w:t>
      </w:r>
    </w:p>
    <w:p w14:paraId="075336D3">
      <w:pPr>
        <w:pStyle w:val="6"/>
        <w:numPr>
          <w:ilvl w:val="0"/>
          <w:numId w:val="3"/>
        </w:numPr>
        <w:tabs>
          <w:tab w:val="left" w:pos="1136"/>
        </w:tabs>
        <w:spacing w:before="313" w:after="0" w:line="240" w:lineRule="auto"/>
        <w:ind w:left="1136" w:right="0" w:hanging="286"/>
        <w:jc w:val="left"/>
        <w:rPr>
          <w:i/>
          <w:sz w:val="28"/>
        </w:rPr>
      </w:pPr>
      <w:r>
        <w:rPr>
          <w:i/>
          <w:sz w:val="28"/>
        </w:rPr>
        <w:t>Исследование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искажений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в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цепи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первого</w:t>
      </w:r>
      <w:r>
        <w:rPr>
          <w:i/>
          <w:spacing w:val="16"/>
          <w:sz w:val="28"/>
        </w:rPr>
        <w:t xml:space="preserve"> </w:t>
      </w:r>
      <w:r>
        <w:rPr>
          <w:i/>
          <w:spacing w:val="-2"/>
          <w:sz w:val="28"/>
        </w:rPr>
        <w:t>порядка</w:t>
      </w:r>
    </w:p>
    <w:p w14:paraId="71EF48DA">
      <w:pPr>
        <w:pStyle w:val="6"/>
        <w:numPr>
          <w:ilvl w:val="0"/>
          <w:numId w:val="4"/>
        </w:numPr>
        <w:tabs>
          <w:tab w:val="left" w:pos="850"/>
        </w:tabs>
        <w:spacing w:before="201" w:after="0" w:line="312" w:lineRule="auto"/>
        <w:ind w:left="850" w:right="140" w:hanging="359"/>
        <w:jc w:val="left"/>
        <w:rPr>
          <w:sz w:val="28"/>
        </w:rPr>
      </w:pPr>
      <w:r>
        <w:rPr>
          <w:sz w:val="28"/>
        </w:rPr>
        <w:t xml:space="preserve">Соберите схему цепи первого порядка. Для этого используйте элементы с </w:t>
      </w:r>
      <w:r>
        <w:rPr>
          <w:w w:val="110"/>
          <w:sz w:val="28"/>
        </w:rPr>
        <w:t>параметрами:</w:t>
      </w:r>
      <w:r>
        <w:rPr>
          <w:spacing w:val="-3"/>
          <w:w w:val="110"/>
          <w:sz w:val="28"/>
        </w:rPr>
        <w:t xml:space="preserve"> </w:t>
      </w:r>
      <w:r>
        <w:rPr>
          <w:rFonts w:ascii="Calibri" w:hAnsi="Calibri"/>
          <w:i/>
          <w:w w:val="125"/>
          <w:sz w:val="28"/>
        </w:rPr>
        <w:t xml:space="preserve">C </w:t>
      </w:r>
      <w:r>
        <w:rPr>
          <w:rFonts w:ascii="Calibri" w:hAnsi="Calibri"/>
          <w:w w:val="125"/>
          <w:sz w:val="28"/>
        </w:rPr>
        <w:t xml:space="preserve">= </w:t>
      </w:r>
      <w:r>
        <w:rPr>
          <w:rFonts w:ascii="Calibri" w:hAnsi="Calibri"/>
          <w:w w:val="110"/>
          <w:sz w:val="28"/>
        </w:rPr>
        <w:t xml:space="preserve">200 </w:t>
      </w:r>
      <w:r>
        <w:rPr>
          <w:w w:val="110"/>
          <w:sz w:val="28"/>
        </w:rPr>
        <w:t>пФ,</w:t>
      </w:r>
      <w:r>
        <w:rPr>
          <w:spacing w:val="-3"/>
          <w:w w:val="110"/>
          <w:sz w:val="28"/>
        </w:rPr>
        <w:t xml:space="preserve"> </w:t>
      </w:r>
      <w:r>
        <w:rPr>
          <w:rFonts w:ascii="Calibri" w:hAnsi="Calibri"/>
          <w:i/>
          <w:w w:val="125"/>
          <w:sz w:val="28"/>
        </w:rPr>
        <w:t xml:space="preserve">R </w:t>
      </w:r>
      <w:r>
        <w:rPr>
          <w:rFonts w:ascii="Calibri" w:hAnsi="Calibri"/>
          <w:w w:val="125"/>
          <w:sz w:val="28"/>
        </w:rPr>
        <w:t xml:space="preserve">= </w:t>
      </w:r>
      <w:r>
        <w:rPr>
          <w:rFonts w:ascii="Calibri" w:hAnsi="Calibri"/>
          <w:w w:val="110"/>
          <w:sz w:val="28"/>
        </w:rPr>
        <w:t xml:space="preserve">5 </w:t>
      </w:r>
      <w:r>
        <w:rPr>
          <w:w w:val="110"/>
          <w:sz w:val="28"/>
        </w:rPr>
        <w:t>кОм.</w:t>
      </w:r>
    </w:p>
    <w:p w14:paraId="219DF026">
      <w:pPr>
        <w:pStyle w:val="6"/>
        <w:numPr>
          <w:ilvl w:val="0"/>
          <w:numId w:val="4"/>
        </w:numPr>
        <w:tabs>
          <w:tab w:val="left" w:pos="850"/>
        </w:tabs>
        <w:spacing w:before="24" w:after="0" w:line="316" w:lineRule="auto"/>
        <w:ind w:left="850" w:right="139" w:hanging="359"/>
        <w:jc w:val="left"/>
        <w:rPr>
          <w:sz w:val="28"/>
        </w:rPr>
      </w:pPr>
      <w:r>
        <w:rPr>
          <w:w w:val="105"/>
          <w:sz w:val="28"/>
        </w:rPr>
        <w:t>Настройте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генератор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сигналов.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Установите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генерацию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 xml:space="preserve">прямоугольных </w:t>
      </w:r>
      <w:r>
        <w:rPr>
          <w:spacing w:val="-2"/>
          <w:w w:val="105"/>
          <w:sz w:val="28"/>
        </w:rPr>
        <w:t>импульсов.</w:t>
      </w:r>
    </w:p>
    <w:p w14:paraId="4861414A">
      <w:pPr>
        <w:pStyle w:val="6"/>
        <w:numPr>
          <w:ilvl w:val="0"/>
          <w:numId w:val="4"/>
        </w:numPr>
        <w:tabs>
          <w:tab w:val="left" w:pos="849"/>
        </w:tabs>
        <w:spacing w:before="36" w:after="0" w:line="240" w:lineRule="auto"/>
        <w:ind w:left="849" w:right="0" w:hanging="358"/>
        <w:jc w:val="left"/>
        <w:rPr>
          <w:sz w:val="28"/>
        </w:rPr>
      </w:pPr>
      <w:r>
        <w:rPr>
          <w:sz w:val="28"/>
        </w:rPr>
        <w:t>Настройте</w:t>
      </w:r>
      <w:r>
        <w:rPr>
          <w:spacing w:val="17"/>
          <w:sz w:val="28"/>
        </w:rPr>
        <w:t xml:space="preserve"> </w:t>
      </w:r>
      <w:r>
        <w:rPr>
          <w:sz w:val="28"/>
        </w:rPr>
        <w:t>осциллограф.</w:t>
      </w:r>
      <w:r>
        <w:rPr>
          <w:spacing w:val="17"/>
          <w:sz w:val="28"/>
        </w:rPr>
        <w:t xml:space="preserve"> </w:t>
      </w:r>
      <w:r>
        <w:rPr>
          <w:sz w:val="28"/>
        </w:rPr>
        <w:t>Установите</w:t>
      </w:r>
      <w:r>
        <w:rPr>
          <w:spacing w:val="17"/>
          <w:sz w:val="28"/>
        </w:rPr>
        <w:t xml:space="preserve"> </w:t>
      </w:r>
      <w:r>
        <w:rPr>
          <w:sz w:val="28"/>
        </w:rPr>
        <w:t>ждущий</w:t>
      </w:r>
      <w:r>
        <w:rPr>
          <w:spacing w:val="17"/>
          <w:sz w:val="28"/>
        </w:rPr>
        <w:t xml:space="preserve"> </w:t>
      </w:r>
      <w:r>
        <w:rPr>
          <w:sz w:val="28"/>
        </w:rPr>
        <w:t>режим</w:t>
      </w:r>
      <w:r>
        <w:rPr>
          <w:spacing w:val="17"/>
          <w:sz w:val="28"/>
        </w:rPr>
        <w:t xml:space="preserve"> </w:t>
      </w:r>
      <w:r>
        <w:rPr>
          <w:sz w:val="28"/>
        </w:rPr>
        <w:t>(Norm</w:t>
      </w:r>
      <w:r>
        <w:rPr>
          <w:spacing w:val="17"/>
          <w:sz w:val="28"/>
        </w:rPr>
        <w:t xml:space="preserve"> </w:t>
      </w:r>
      <w:r>
        <w:rPr>
          <w:sz w:val="28"/>
        </w:rPr>
        <w:t>или</w:t>
      </w:r>
      <w:r>
        <w:rPr>
          <w:spacing w:val="17"/>
          <w:sz w:val="28"/>
        </w:rPr>
        <w:t xml:space="preserve"> </w:t>
      </w:r>
      <w:r>
        <w:rPr>
          <w:spacing w:val="-2"/>
          <w:sz w:val="28"/>
        </w:rPr>
        <w:t>Sing).</w:t>
      </w:r>
    </w:p>
    <w:p w14:paraId="581CA9B2">
      <w:pPr>
        <w:pStyle w:val="6"/>
        <w:numPr>
          <w:ilvl w:val="0"/>
          <w:numId w:val="4"/>
        </w:numPr>
        <w:tabs>
          <w:tab w:val="left" w:pos="850"/>
        </w:tabs>
        <w:spacing w:before="136" w:after="0" w:line="300" w:lineRule="auto"/>
        <w:ind w:left="850" w:right="92" w:hanging="359"/>
        <w:jc w:val="both"/>
        <w:rPr>
          <w:sz w:val="28"/>
        </w:rPr>
      </w:pPr>
      <w:r>
        <w:rPr>
          <w:sz w:val="28"/>
        </w:rPr>
        <w:t xml:space="preserve">Подайте на вход сигнал длительностью </w:t>
      </w:r>
      <w:r>
        <w:rPr>
          <w:rFonts w:ascii="Calibri" w:hAnsi="Calibri"/>
          <w:i/>
          <w:sz w:val="28"/>
        </w:rPr>
        <w:t>t</w:t>
      </w:r>
      <w:r>
        <w:rPr>
          <w:sz w:val="28"/>
          <w:vertAlign w:val="subscript"/>
        </w:rPr>
        <w:t>и</w:t>
      </w:r>
      <w:r>
        <w:rPr>
          <w:sz w:val="28"/>
          <w:vertAlign w:val="baseline"/>
        </w:rPr>
        <w:t xml:space="preserve"> </w:t>
      </w:r>
      <w:r>
        <w:rPr>
          <w:rFonts w:ascii="Calibri" w:hAnsi="Calibri"/>
          <w:sz w:val="28"/>
          <w:vertAlign w:val="baseline"/>
        </w:rPr>
        <w:t xml:space="preserve">= 2 </w:t>
      </w:r>
      <w:r>
        <w:rPr>
          <w:sz w:val="28"/>
          <w:vertAlign w:val="baseline"/>
        </w:rPr>
        <w:t xml:space="preserve">мкс. Зафиксируйте осцил- </w:t>
      </w:r>
      <w:r>
        <w:rPr>
          <w:spacing w:val="-2"/>
          <w:w w:val="110"/>
          <w:sz w:val="28"/>
          <w:vertAlign w:val="baseline"/>
        </w:rPr>
        <w:t>лограммы</w:t>
      </w:r>
      <w:r>
        <w:rPr>
          <w:spacing w:val="-14"/>
          <w:w w:val="110"/>
          <w:sz w:val="28"/>
          <w:vertAlign w:val="baseline"/>
        </w:rPr>
        <w:t xml:space="preserve"> </w:t>
      </w:r>
      <w:r>
        <w:rPr>
          <w:spacing w:val="-2"/>
          <w:w w:val="110"/>
          <w:sz w:val="28"/>
          <w:vertAlign w:val="baseline"/>
        </w:rPr>
        <w:t>входного</w:t>
      </w:r>
      <w:r>
        <w:rPr>
          <w:spacing w:val="-14"/>
          <w:w w:val="110"/>
          <w:sz w:val="28"/>
          <w:vertAlign w:val="baseline"/>
        </w:rPr>
        <w:t xml:space="preserve"> </w:t>
      </w:r>
      <w:r>
        <w:rPr>
          <w:rFonts w:ascii="Calibri" w:hAnsi="Calibri"/>
          <w:i/>
          <w:spacing w:val="-2"/>
          <w:w w:val="110"/>
          <w:sz w:val="28"/>
          <w:vertAlign w:val="baseline"/>
        </w:rPr>
        <w:t>u</w:t>
      </w:r>
      <w:r>
        <w:rPr>
          <w:spacing w:val="-2"/>
          <w:w w:val="110"/>
          <w:sz w:val="28"/>
          <w:vertAlign w:val="subscript"/>
        </w:rPr>
        <w:t>вх</w:t>
      </w:r>
      <w:r>
        <w:rPr>
          <w:rFonts w:ascii="Calibri" w:hAnsi="Calibri"/>
          <w:spacing w:val="-2"/>
          <w:w w:val="110"/>
          <w:sz w:val="28"/>
          <w:vertAlign w:val="baseline"/>
        </w:rPr>
        <w:t>(</w:t>
      </w:r>
      <w:r>
        <w:rPr>
          <w:rFonts w:ascii="Calibri" w:hAnsi="Calibri"/>
          <w:i/>
          <w:spacing w:val="-2"/>
          <w:w w:val="110"/>
          <w:sz w:val="28"/>
          <w:vertAlign w:val="baseline"/>
        </w:rPr>
        <w:t>t</w:t>
      </w:r>
      <w:r>
        <w:rPr>
          <w:rFonts w:ascii="Calibri" w:hAnsi="Calibri"/>
          <w:spacing w:val="-2"/>
          <w:w w:val="110"/>
          <w:sz w:val="28"/>
          <w:vertAlign w:val="baseline"/>
        </w:rPr>
        <w:t>)</w:t>
      </w:r>
      <w:r>
        <w:rPr>
          <w:rFonts w:ascii="Calibri" w:hAnsi="Calibri"/>
          <w:spacing w:val="-6"/>
          <w:w w:val="110"/>
          <w:sz w:val="28"/>
          <w:vertAlign w:val="baseline"/>
        </w:rPr>
        <w:t xml:space="preserve"> </w:t>
      </w:r>
      <w:r>
        <w:rPr>
          <w:spacing w:val="-2"/>
          <w:w w:val="110"/>
          <w:sz w:val="28"/>
          <w:vertAlign w:val="baseline"/>
        </w:rPr>
        <w:t>и</w:t>
      </w:r>
      <w:r>
        <w:rPr>
          <w:spacing w:val="-14"/>
          <w:w w:val="110"/>
          <w:sz w:val="28"/>
          <w:vertAlign w:val="baseline"/>
        </w:rPr>
        <w:t xml:space="preserve"> </w:t>
      </w:r>
      <w:r>
        <w:rPr>
          <w:spacing w:val="-2"/>
          <w:w w:val="110"/>
          <w:sz w:val="28"/>
          <w:vertAlign w:val="baseline"/>
        </w:rPr>
        <w:t>выходного</w:t>
      </w:r>
      <w:r>
        <w:rPr>
          <w:spacing w:val="-14"/>
          <w:w w:val="110"/>
          <w:sz w:val="28"/>
          <w:vertAlign w:val="baseline"/>
        </w:rPr>
        <w:t xml:space="preserve"> </w:t>
      </w:r>
      <w:r>
        <w:rPr>
          <w:rFonts w:ascii="Calibri" w:hAnsi="Calibri"/>
          <w:i/>
          <w:spacing w:val="-2"/>
          <w:w w:val="110"/>
          <w:sz w:val="28"/>
          <w:vertAlign w:val="baseline"/>
        </w:rPr>
        <w:t>u</w:t>
      </w:r>
      <w:r>
        <w:rPr>
          <w:spacing w:val="-2"/>
          <w:w w:val="110"/>
          <w:sz w:val="28"/>
          <w:vertAlign w:val="subscript"/>
        </w:rPr>
        <w:t>вых</w:t>
      </w:r>
      <w:r>
        <w:rPr>
          <w:rFonts w:ascii="Calibri" w:hAnsi="Calibri"/>
          <w:spacing w:val="-2"/>
          <w:w w:val="110"/>
          <w:sz w:val="28"/>
          <w:vertAlign w:val="baseline"/>
        </w:rPr>
        <w:t>(</w:t>
      </w:r>
      <w:r>
        <w:rPr>
          <w:rFonts w:ascii="Calibri" w:hAnsi="Calibri"/>
          <w:i/>
          <w:spacing w:val="-2"/>
          <w:w w:val="110"/>
          <w:sz w:val="28"/>
          <w:vertAlign w:val="baseline"/>
        </w:rPr>
        <w:t>t</w:t>
      </w:r>
      <w:r>
        <w:rPr>
          <w:rFonts w:ascii="Calibri" w:hAnsi="Calibri"/>
          <w:spacing w:val="-2"/>
          <w:w w:val="110"/>
          <w:sz w:val="28"/>
          <w:vertAlign w:val="baseline"/>
        </w:rPr>
        <w:t>)</w:t>
      </w:r>
      <w:r>
        <w:rPr>
          <w:rFonts w:ascii="Calibri" w:hAnsi="Calibri"/>
          <w:spacing w:val="-6"/>
          <w:w w:val="110"/>
          <w:sz w:val="28"/>
          <w:vertAlign w:val="baseline"/>
        </w:rPr>
        <w:t xml:space="preserve"> </w:t>
      </w:r>
      <w:r>
        <w:rPr>
          <w:spacing w:val="-2"/>
          <w:w w:val="110"/>
          <w:sz w:val="28"/>
          <w:vertAlign w:val="baseline"/>
        </w:rPr>
        <w:t>напряжений.</w:t>
      </w:r>
      <w:r>
        <w:rPr>
          <w:spacing w:val="-14"/>
          <w:w w:val="110"/>
          <w:sz w:val="28"/>
          <w:vertAlign w:val="baseline"/>
        </w:rPr>
        <w:t xml:space="preserve"> </w:t>
      </w:r>
      <w:r>
        <w:rPr>
          <w:spacing w:val="-2"/>
          <w:w w:val="110"/>
          <w:sz w:val="28"/>
          <w:vertAlign w:val="baseline"/>
        </w:rPr>
        <w:t>Сохраните данные.</w:t>
      </w:r>
    </w:p>
    <w:p w14:paraId="306FF34C">
      <w:pPr>
        <w:pStyle w:val="6"/>
        <w:numPr>
          <w:ilvl w:val="0"/>
          <w:numId w:val="4"/>
        </w:numPr>
        <w:tabs>
          <w:tab w:val="left" w:pos="850"/>
        </w:tabs>
        <w:spacing w:before="54" w:after="0" w:line="300" w:lineRule="auto"/>
        <w:ind w:left="850" w:right="92" w:hanging="359"/>
        <w:jc w:val="both"/>
        <w:rPr>
          <w:sz w:val="28"/>
        </w:rPr>
      </w:pPr>
      <w:r>
        <w:rPr>
          <w:w w:val="105"/>
          <w:sz w:val="28"/>
        </w:rPr>
        <w:t>Измените</w:t>
      </w:r>
      <w:r>
        <w:rPr>
          <w:spacing w:val="-12"/>
          <w:w w:val="105"/>
          <w:sz w:val="28"/>
        </w:rPr>
        <w:t xml:space="preserve"> </w:t>
      </w:r>
      <w:r>
        <w:rPr>
          <w:w w:val="105"/>
          <w:sz w:val="28"/>
        </w:rPr>
        <w:t>длительность</w:t>
      </w:r>
      <w:r>
        <w:rPr>
          <w:spacing w:val="-12"/>
          <w:w w:val="105"/>
          <w:sz w:val="28"/>
        </w:rPr>
        <w:t xml:space="preserve"> </w:t>
      </w:r>
      <w:r>
        <w:rPr>
          <w:w w:val="105"/>
          <w:sz w:val="28"/>
        </w:rPr>
        <w:t>входного</w:t>
      </w:r>
      <w:r>
        <w:rPr>
          <w:spacing w:val="-12"/>
          <w:w w:val="105"/>
          <w:sz w:val="28"/>
        </w:rPr>
        <w:t xml:space="preserve"> </w:t>
      </w:r>
      <w:r>
        <w:rPr>
          <w:w w:val="105"/>
          <w:sz w:val="28"/>
        </w:rPr>
        <w:t>сигнала</w:t>
      </w:r>
      <w:r>
        <w:rPr>
          <w:spacing w:val="-12"/>
          <w:w w:val="105"/>
          <w:sz w:val="28"/>
        </w:rPr>
        <w:t xml:space="preserve"> </w:t>
      </w:r>
      <w:r>
        <w:rPr>
          <w:w w:val="105"/>
          <w:sz w:val="28"/>
        </w:rPr>
        <w:t>на</w:t>
      </w:r>
      <w:r>
        <w:rPr>
          <w:spacing w:val="-12"/>
          <w:w w:val="105"/>
          <w:sz w:val="28"/>
        </w:rPr>
        <w:t xml:space="preserve"> </w:t>
      </w:r>
      <w:r>
        <w:rPr>
          <w:rFonts w:ascii="Calibri" w:hAnsi="Calibri"/>
          <w:i/>
          <w:w w:val="105"/>
          <w:sz w:val="28"/>
        </w:rPr>
        <w:t>t</w:t>
      </w:r>
      <w:r>
        <w:rPr>
          <w:w w:val="105"/>
          <w:sz w:val="28"/>
          <w:vertAlign w:val="subscript"/>
        </w:rPr>
        <w:t>и</w:t>
      </w:r>
      <w:r>
        <w:rPr>
          <w:w w:val="105"/>
          <w:sz w:val="28"/>
          <w:vertAlign w:val="baseline"/>
        </w:rPr>
        <w:t xml:space="preserve"> </w:t>
      </w:r>
      <w:r>
        <w:rPr>
          <w:rFonts w:ascii="Calibri" w:hAnsi="Calibri"/>
          <w:w w:val="125"/>
          <w:sz w:val="28"/>
          <w:vertAlign w:val="baseline"/>
        </w:rPr>
        <w:t>=</w:t>
      </w:r>
      <w:r>
        <w:rPr>
          <w:rFonts w:ascii="Calibri" w:hAnsi="Calibri"/>
          <w:spacing w:val="-10"/>
          <w:w w:val="125"/>
          <w:sz w:val="28"/>
          <w:vertAlign w:val="baseline"/>
        </w:rPr>
        <w:t xml:space="preserve"> </w:t>
      </w:r>
      <w:r>
        <w:rPr>
          <w:rFonts w:ascii="Calibri" w:hAnsi="Calibri"/>
          <w:w w:val="105"/>
          <w:sz w:val="28"/>
          <w:vertAlign w:val="baseline"/>
        </w:rPr>
        <w:t>10</w:t>
      </w:r>
      <w:r>
        <w:rPr>
          <w:rFonts w:ascii="Calibri" w:hAnsi="Calibri"/>
          <w:spacing w:val="-4"/>
          <w:w w:val="105"/>
          <w:sz w:val="28"/>
          <w:vertAlign w:val="baseline"/>
        </w:rPr>
        <w:t xml:space="preserve"> </w:t>
      </w:r>
      <w:r>
        <w:rPr>
          <w:w w:val="105"/>
          <w:sz w:val="28"/>
          <w:vertAlign w:val="baseline"/>
        </w:rPr>
        <w:t>мкс.</w:t>
      </w:r>
      <w:r>
        <w:rPr>
          <w:spacing w:val="-12"/>
          <w:w w:val="105"/>
          <w:sz w:val="28"/>
          <w:vertAlign w:val="baseline"/>
        </w:rPr>
        <w:t xml:space="preserve"> </w:t>
      </w:r>
      <w:r>
        <w:rPr>
          <w:w w:val="105"/>
          <w:sz w:val="28"/>
          <w:vertAlign w:val="baseline"/>
        </w:rPr>
        <w:t>Повторно</w:t>
      </w:r>
      <w:r>
        <w:rPr>
          <w:spacing w:val="-12"/>
          <w:w w:val="105"/>
          <w:sz w:val="28"/>
          <w:vertAlign w:val="baseline"/>
        </w:rPr>
        <w:t xml:space="preserve"> </w:t>
      </w:r>
      <w:r>
        <w:rPr>
          <w:w w:val="105"/>
          <w:sz w:val="28"/>
          <w:vertAlign w:val="baseline"/>
        </w:rPr>
        <w:t>сни- мите и сохраните осциллограммы.</w:t>
      </w:r>
    </w:p>
    <w:p w14:paraId="70B02571">
      <w:pPr>
        <w:pStyle w:val="6"/>
        <w:numPr>
          <w:ilvl w:val="0"/>
          <w:numId w:val="4"/>
        </w:numPr>
        <w:tabs>
          <w:tab w:val="left" w:pos="850"/>
        </w:tabs>
        <w:spacing w:before="62" w:after="0" w:line="316" w:lineRule="auto"/>
        <w:ind w:left="850" w:right="140" w:hanging="359"/>
        <w:jc w:val="both"/>
        <w:rPr>
          <w:sz w:val="28"/>
        </w:rPr>
      </w:pPr>
      <w:r>
        <w:rPr>
          <w:i/>
          <w:sz w:val="28"/>
        </w:rPr>
        <w:t xml:space="preserve">Нюанс: </w:t>
      </w:r>
      <w:r>
        <w:rPr>
          <w:sz w:val="28"/>
        </w:rPr>
        <w:t>Убедитесь, что масштабы времени и амплитуды на осциллографе позволяют четко рассмотреть фронты сигналов.</w:t>
      </w:r>
    </w:p>
    <w:p w14:paraId="5D2DD3B4">
      <w:pPr>
        <w:pStyle w:val="4"/>
        <w:spacing w:before="24"/>
        <w:rPr>
          <w:sz w:val="20"/>
        </w:rPr>
      </w:pPr>
    </w:p>
    <w:p w14:paraId="429CC378">
      <w:pPr>
        <w:spacing w:line="240" w:lineRule="auto"/>
        <w:ind w:left="2074" w:right="0" w:firstLine="0"/>
        <w:jc w:val="left"/>
        <w:rPr>
          <w:sz w:val="20"/>
        </w:rPr>
      </w:pPr>
      <w:r>
        <w:rPr>
          <w:position w:val="49"/>
          <w:sz w:val="20"/>
        </w:rPr>
        <mc:AlternateContent>
          <mc:Choice Requires="wpg">
            <w:drawing>
              <wp:inline distT="0" distB="0" distL="0" distR="0">
                <wp:extent cx="219075" cy="202565"/>
                <wp:effectExtent l="19050" t="9525" r="9525" b="26035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02565"/>
                          <a:chOff x="0" y="0"/>
                          <a:chExt cx="219075" cy="20256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1907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202565">
                                <a:moveTo>
                                  <a:pt x="0" y="101051"/>
                                </a:moveTo>
                                <a:lnTo>
                                  <a:pt x="218601" y="101051"/>
                                </a:lnTo>
                              </a:path>
                              <a:path w="219075" h="202565">
                                <a:moveTo>
                                  <a:pt x="109300" y="0"/>
                                </a:moveTo>
                                <a:lnTo>
                                  <a:pt x="109300" y="202103"/>
                                </a:lnTo>
                              </a:path>
                            </a:pathLst>
                          </a:custGeom>
                          <a:ln w="371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" o:spid="_x0000_s1026" o:spt="203" style="height:15.95pt;width:17.25pt;" coordsize="219075,202565" o:gfxdata="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PR9/LUAAAAAwEAAA8AAAAAAAAAAQAgAAAAIgAAAGRy&#10;cy9kb3ducmV2LnhtbFBLAQIUABQAAAAIAIdO4kDVufPuewIAAEEGAAAOAAAAAAAAAAEAIAAAACMB&#10;AABkcnMvZTJvRG9jLnhtbFBLBQYAAAAABgAGAFkBAAAQBgAAAAA=&#10;">
                <o:lock v:ext="edit" aspectratio="f"/>
                <v:shape id="Graphic 11" o:spid="_x0000_s1026" o:spt="100" style="position:absolute;left:0;top:0;height:202565;width:219075;" filled="f" stroked="t" coordsize="219075,202565" o:gfxdata="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9f+8i5AAAA2wAA&#10;AA8AAAAAAAAAAQAgAAAAIgAAAGRycy9kb3ducmV2LnhtbFBLAQIUABQAAAAIAIdO4kAzLwWeOwAA&#10;ADkAAAAQAAAAAAAAAAEAIAAAAAgBAABkcnMvc2hhcGV4bWwueG1sUEsFBgAAAAAGAAYAWwEAALID&#10;AAAAAA==&#10;" path="m0,101051l218601,101051em109300,0l109300,202103e">
                  <v:fill on="f" focussize="0,0"/>
                  <v:stroke weight="2.92283464566929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spacing w:val="12"/>
          <w:position w:val="49"/>
          <w:sz w:val="20"/>
        </w:rPr>
        <w:t xml:space="preserve"> </w:t>
      </w:r>
      <w:r>
        <w:rPr>
          <w:spacing w:val="12"/>
          <w:sz w:val="20"/>
        </w:rPr>
        <mc:AlternateContent>
          <mc:Choice Requires="wpg">
            <w:drawing>
              <wp:inline distT="0" distB="0" distL="0" distR="0">
                <wp:extent cx="3101975" cy="643890"/>
                <wp:effectExtent l="9525" t="0" r="12700" b="32384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1975" cy="643890"/>
                          <a:chOff x="0" y="0"/>
                          <a:chExt cx="3101975" cy="64389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740357" y="18560"/>
                            <a:ext cx="713740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 h="202565">
                                <a:moveTo>
                                  <a:pt x="0" y="0"/>
                                </a:moveTo>
                                <a:lnTo>
                                  <a:pt x="0" y="202103"/>
                                </a:lnTo>
                                <a:lnTo>
                                  <a:pt x="713547" y="202103"/>
                                </a:lnTo>
                                <a:lnTo>
                                  <a:pt x="7135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1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3" y="92804"/>
                            <a:ext cx="283591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109855">
                                <a:moveTo>
                                  <a:pt x="740359" y="37122"/>
                                </a:moveTo>
                                <a:lnTo>
                                  <a:pt x="105613" y="37122"/>
                                </a:lnTo>
                                <a:lnTo>
                                  <a:pt x="104978" y="33934"/>
                                </a:lnTo>
                                <a:lnTo>
                                  <a:pt x="93319" y="16243"/>
                                </a:lnTo>
                                <a:lnTo>
                                  <a:pt x="76238" y="4356"/>
                                </a:lnTo>
                                <a:lnTo>
                                  <a:pt x="55676" y="0"/>
                                </a:lnTo>
                                <a:lnTo>
                                  <a:pt x="33934" y="4356"/>
                                </a:lnTo>
                                <a:lnTo>
                                  <a:pt x="16243" y="16243"/>
                                </a:lnTo>
                                <a:lnTo>
                                  <a:pt x="4343" y="33934"/>
                                </a:lnTo>
                                <a:lnTo>
                                  <a:pt x="0" y="55689"/>
                                </a:lnTo>
                                <a:lnTo>
                                  <a:pt x="4343" y="76238"/>
                                </a:lnTo>
                                <a:lnTo>
                                  <a:pt x="16243" y="93319"/>
                                </a:lnTo>
                                <a:lnTo>
                                  <a:pt x="33934" y="104990"/>
                                </a:lnTo>
                                <a:lnTo>
                                  <a:pt x="55676" y="109308"/>
                                </a:lnTo>
                                <a:lnTo>
                                  <a:pt x="76238" y="104990"/>
                                </a:lnTo>
                                <a:lnTo>
                                  <a:pt x="93319" y="93319"/>
                                </a:lnTo>
                                <a:lnTo>
                                  <a:pt x="104978" y="76238"/>
                                </a:lnTo>
                                <a:lnTo>
                                  <a:pt x="105397" y="74244"/>
                                </a:lnTo>
                                <a:lnTo>
                                  <a:pt x="105435" y="74091"/>
                                </a:lnTo>
                                <a:lnTo>
                                  <a:pt x="740359" y="72186"/>
                                </a:lnTo>
                                <a:lnTo>
                                  <a:pt x="740359" y="37122"/>
                                </a:lnTo>
                                <a:close/>
                              </a:path>
                              <a:path w="2835910" h="109855">
                                <a:moveTo>
                                  <a:pt x="2835630" y="53619"/>
                                </a:moveTo>
                                <a:lnTo>
                                  <a:pt x="2831274" y="33070"/>
                                </a:lnTo>
                                <a:lnTo>
                                  <a:pt x="2819387" y="15989"/>
                                </a:lnTo>
                                <a:lnTo>
                                  <a:pt x="2801696" y="4318"/>
                                </a:lnTo>
                                <a:lnTo>
                                  <a:pt x="2779941" y="0"/>
                                </a:lnTo>
                                <a:lnTo>
                                  <a:pt x="2759392" y="4318"/>
                                </a:lnTo>
                                <a:lnTo>
                                  <a:pt x="2742311" y="15989"/>
                                </a:lnTo>
                                <a:lnTo>
                                  <a:pt x="2730639" y="33070"/>
                                </a:lnTo>
                                <a:lnTo>
                                  <a:pt x="2729839" y="36880"/>
                                </a:lnTo>
                                <a:lnTo>
                                  <a:pt x="1482775" y="30937"/>
                                </a:lnTo>
                                <a:lnTo>
                                  <a:pt x="1482775" y="66001"/>
                                </a:lnTo>
                                <a:lnTo>
                                  <a:pt x="2729966" y="71945"/>
                                </a:lnTo>
                                <a:lnTo>
                                  <a:pt x="2730017" y="72186"/>
                                </a:lnTo>
                                <a:lnTo>
                                  <a:pt x="2730639" y="75374"/>
                                </a:lnTo>
                                <a:lnTo>
                                  <a:pt x="2742311" y="93065"/>
                                </a:lnTo>
                                <a:lnTo>
                                  <a:pt x="2759392" y="104952"/>
                                </a:lnTo>
                                <a:lnTo>
                                  <a:pt x="2779941" y="109308"/>
                                </a:lnTo>
                                <a:lnTo>
                                  <a:pt x="2801696" y="104952"/>
                                </a:lnTo>
                                <a:lnTo>
                                  <a:pt x="2819387" y="93065"/>
                                </a:lnTo>
                                <a:lnTo>
                                  <a:pt x="2831274" y="75374"/>
                                </a:lnTo>
                                <a:lnTo>
                                  <a:pt x="2831922" y="72186"/>
                                </a:lnTo>
                                <a:lnTo>
                                  <a:pt x="2831960" y="71945"/>
                                </a:lnTo>
                                <a:lnTo>
                                  <a:pt x="2835630" y="53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800367" y="119612"/>
                            <a:ext cx="128333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3335" h="515620">
                                <a:moveTo>
                                  <a:pt x="218601" y="515569"/>
                                </a:moveTo>
                                <a:lnTo>
                                  <a:pt x="218601" y="10311"/>
                                </a:lnTo>
                              </a:path>
                              <a:path w="1283335" h="515620">
                                <a:moveTo>
                                  <a:pt x="0" y="505257"/>
                                </a:moveTo>
                                <a:lnTo>
                                  <a:pt x="435140" y="505257"/>
                                </a:lnTo>
                              </a:path>
                              <a:path w="1283335" h="515620">
                                <a:moveTo>
                                  <a:pt x="1060010" y="98989"/>
                                </a:moveTo>
                                <a:lnTo>
                                  <a:pt x="1282735" y="101051"/>
                                </a:lnTo>
                              </a:path>
                              <a:path w="1283335" h="515620">
                                <a:moveTo>
                                  <a:pt x="1158999" y="0"/>
                                </a:moveTo>
                                <a:lnTo>
                                  <a:pt x="1158999" y="202103"/>
                                </a:lnTo>
                              </a:path>
                            </a:pathLst>
                          </a:custGeom>
                          <a:ln w="371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3101975" cy="643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1BCB17">
                              <w:pPr>
                                <w:spacing w:before="169" w:line="240" w:lineRule="auto"/>
                                <w:rPr>
                                  <w:sz w:val="33"/>
                                </w:rPr>
                              </w:pPr>
                            </w:p>
                            <w:p w14:paraId="7EACD5F8">
                              <w:pPr>
                                <w:spacing w:before="1"/>
                                <w:ind w:left="1510" w:right="0" w:firstLine="0"/>
                                <w:jc w:val="left"/>
                                <w:rPr>
                                  <w:i/>
                                  <w:sz w:val="33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33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" o:spid="_x0000_s1026" o:spt="203" style="height:50.7pt;width:244.25pt;" coordsize="3101975,643890" o:gfxdata="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">
                <o:lock v:ext="edit" aspectratio="f"/>
                <v:shape id="Graphic 13" o:spid="_x0000_s1026" o:spt="100" style="position:absolute;left:740357;top:18560;height:202565;width:713740;" filled="f" stroked="t" coordsize="713740,202565" o:gfxdata="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2JB3O8AAAA&#10;2wAAAA8AAAAAAAAAAQAgAAAAIgAAAGRycy9kb3ducmV2LnhtbFBLAQIUABQAAAAIAIdO4kAzLwWe&#10;OwAAADkAAAAQAAAAAAAAAAEAIAAAAAsBAABkcnMvc2hhcGV4bWwueG1sUEsFBgAAAAAGAAYAWwEA&#10;ALUDAAAAAA==&#10;" path="m0,0l0,202103,713547,202103,713547,0,0,0xe">
                  <v:fill on="f" focussize="0,0"/>
                  <v:stroke weight="2.92283464566929pt" color="#000000" joinstyle="round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-3;top:92804;height:109855;width:2835910;" fillcolor="#000000" filled="t" stroked="f" coordsize="2835910,109855" o:gfxdata="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IPP+y5AAAA2wAA&#10;AA8AAAAAAAAAAQAgAAAAIgAAAGRycy9kb3ducmV2LnhtbFBLAQIUABQAAAAIAIdO4kAzLwWeOwAA&#10;ADkAAAAQAAAAAAAAAAEAIAAAAAgBAABkcnMvc2hhcGV4bWwueG1sUEsFBgAAAAAGAAYAWwEAALID&#10;AAAAAA==&#10;" path="m740359,37122l105613,37122,104978,33934,93319,16243,76238,4356,55676,0,33934,4356,16243,16243,4343,33934,0,55689,4343,76238,16243,93319,33934,104990,55676,109308,76238,104990,93319,93319,104978,76238,105397,74244,105435,74091,740359,72186,740359,37122xem2835630,53619l2831274,33070,2819387,15989,2801696,4318,2779941,0,2759392,4318,2742311,15989,2730639,33070,2729839,36880,1482775,30937,1482775,66001,2729966,71945,2730017,72186,2730639,75374,2742311,93065,2759392,104952,2779941,109308,2801696,104952,2819387,93065,2831274,75374,2831922,72186,2831960,71945,2835630,5361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1800367;top:119612;height:515620;width:1283335;" filled="f" stroked="t" coordsize="1283335,515620" o:gfxdata="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vl5Ab4A&#10;AADbAAAADwAAAAAAAAABACAAAAAiAAAAZHJzL2Rvd25yZXYueG1sUEsBAhQAFAAAAAgAh07iQDMv&#10;BZ47AAAAOQAAABAAAAAAAAAAAQAgAAAADQEAAGRycy9zaGFwZXhtbC54bWxQSwUGAAAAAAYABgBb&#10;AQAAtwMAAAAA&#10;" path="m218601,515569l218601,10311em0,505257l435140,505257em1060010,98989l1282735,101051em1158999,0l1158999,202103e">
                  <v:fill on="f" focussize="0,0"/>
                  <v:stroke weight="2.92283464566929pt" color="#000000" joinstyle="round"/>
                  <v:imagedata o:title=""/>
                  <o:lock v:ext="edit" aspectratio="f"/>
                  <v:textbox inset="0mm,0mm,0mm,0mm"/>
                </v:shape>
                <v:shape id="Textbox 16" o:spid="_x0000_s1026" o:spt="202" type="#_x0000_t202" style="position:absolute;left:0;top:0;height:643890;width:3101975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1BCB17">
                        <w:pPr>
                          <w:spacing w:before="169" w:line="240" w:lineRule="auto"/>
                          <w:rPr>
                            <w:sz w:val="33"/>
                          </w:rPr>
                        </w:pPr>
                      </w:p>
                      <w:p w14:paraId="7EACD5F8">
                        <w:pPr>
                          <w:spacing w:before="1"/>
                          <w:ind w:left="1510" w:right="0" w:firstLine="0"/>
                          <w:jc w:val="left"/>
                          <w:rPr>
                            <w:i/>
                            <w:sz w:val="33"/>
                          </w:rPr>
                        </w:pPr>
                        <w:r>
                          <w:rPr>
                            <w:i/>
                            <w:spacing w:val="-10"/>
                            <w:sz w:val="33"/>
                          </w:rPr>
                          <w:t>R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1D0B0CA">
      <w:pPr>
        <w:spacing w:after="0" w:line="240" w:lineRule="auto"/>
        <w:jc w:val="left"/>
        <w:rPr>
          <w:sz w:val="20"/>
        </w:rPr>
        <w:sectPr>
          <w:pgSz w:w="11910" w:h="16840"/>
          <w:pgMar w:top="1080" w:right="425" w:bottom="780" w:left="1559" w:header="0" w:footer="592" w:gutter="0"/>
          <w:cols w:space="720" w:num="1"/>
        </w:sectPr>
      </w:pPr>
    </w:p>
    <w:p w14:paraId="459DF61C">
      <w:pPr>
        <w:spacing w:before="3"/>
        <w:ind w:left="0" w:right="38" w:firstLine="0"/>
        <w:jc w:val="right"/>
        <w:rPr>
          <w:i/>
          <w:sz w:val="33"/>
        </w:rPr>
      </w:pPr>
      <w:r>
        <w:rPr>
          <w:i/>
          <w:sz w:val="33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2569210</wp:posOffset>
                </wp:positionH>
                <wp:positionV relativeFrom="paragraph">
                  <wp:posOffset>40640</wp:posOffset>
                </wp:positionV>
                <wp:extent cx="2943225" cy="882650"/>
                <wp:effectExtent l="0" t="0" r="0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3225" cy="882650"/>
                          <a:chOff x="0" y="0"/>
                          <a:chExt cx="2943225" cy="8826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829239" y="18560"/>
                            <a:ext cx="435609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609" h="808990">
                                <a:moveTo>
                                  <a:pt x="218601" y="0"/>
                                </a:moveTo>
                                <a:lnTo>
                                  <a:pt x="218601" y="808412"/>
                                </a:lnTo>
                              </a:path>
                              <a:path w="435609" h="808990">
                                <a:moveTo>
                                  <a:pt x="0" y="0"/>
                                </a:moveTo>
                                <a:lnTo>
                                  <a:pt x="435140" y="0"/>
                                </a:lnTo>
                              </a:path>
                            </a:pathLst>
                          </a:custGeom>
                          <a:ln w="371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3619" y="730046"/>
                            <a:ext cx="288925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0" h="109855">
                                <a:moveTo>
                                  <a:pt x="2783706" y="37762"/>
                                </a:moveTo>
                                <a:lnTo>
                                  <a:pt x="2784266" y="35090"/>
                                </a:lnTo>
                                <a:lnTo>
                                  <a:pt x="2795931" y="17787"/>
                                </a:lnTo>
                                <a:lnTo>
                                  <a:pt x="2813009" y="5510"/>
                                </a:lnTo>
                                <a:lnTo>
                                  <a:pt x="2833568" y="0"/>
                                </a:lnTo>
                                <a:lnTo>
                                  <a:pt x="2855318" y="4350"/>
                                </a:lnTo>
                                <a:lnTo>
                                  <a:pt x="2873009" y="16240"/>
                                </a:lnTo>
                                <a:lnTo>
                                  <a:pt x="2884899" y="33930"/>
                                </a:lnTo>
                                <a:lnTo>
                                  <a:pt x="2885537" y="37120"/>
                                </a:lnTo>
                                <a:lnTo>
                                  <a:pt x="2835630" y="37120"/>
                                </a:lnTo>
                                <a:lnTo>
                                  <a:pt x="2783706" y="37762"/>
                                </a:lnTo>
                                <a:close/>
                              </a:path>
                              <a:path w="2889250" h="109855">
                                <a:moveTo>
                                  <a:pt x="2783795" y="74882"/>
                                </a:moveTo>
                                <a:lnTo>
                                  <a:pt x="2779949" y="55681"/>
                                </a:lnTo>
                                <a:lnTo>
                                  <a:pt x="2783706" y="37762"/>
                                </a:lnTo>
                                <a:lnTo>
                                  <a:pt x="2835630" y="37120"/>
                                </a:lnTo>
                                <a:lnTo>
                                  <a:pt x="2835630" y="74241"/>
                                </a:lnTo>
                                <a:lnTo>
                                  <a:pt x="2783795" y="74882"/>
                                </a:lnTo>
                                <a:close/>
                              </a:path>
                              <a:path w="2889250" h="109855">
                                <a:moveTo>
                                  <a:pt x="2835630" y="109300"/>
                                </a:moveTo>
                                <a:lnTo>
                                  <a:pt x="2813879" y="106142"/>
                                </a:lnTo>
                                <a:lnTo>
                                  <a:pt x="2796189" y="94864"/>
                                </a:lnTo>
                                <a:lnTo>
                                  <a:pt x="2784299" y="77399"/>
                                </a:lnTo>
                                <a:lnTo>
                                  <a:pt x="2783795" y="74882"/>
                                </a:lnTo>
                                <a:lnTo>
                                  <a:pt x="2835630" y="74241"/>
                                </a:lnTo>
                                <a:lnTo>
                                  <a:pt x="2835630" y="37120"/>
                                </a:lnTo>
                                <a:lnTo>
                                  <a:pt x="2885537" y="37120"/>
                                </a:lnTo>
                                <a:lnTo>
                                  <a:pt x="2889249" y="55681"/>
                                </a:lnTo>
                                <a:lnTo>
                                  <a:pt x="2885221" y="76239"/>
                                </a:lnTo>
                                <a:lnTo>
                                  <a:pt x="2874040" y="93318"/>
                                </a:lnTo>
                                <a:lnTo>
                                  <a:pt x="2857058" y="104982"/>
                                </a:lnTo>
                                <a:lnTo>
                                  <a:pt x="2835630" y="109300"/>
                                </a:lnTo>
                                <a:close/>
                              </a:path>
                              <a:path w="2889250" h="109855">
                                <a:moveTo>
                                  <a:pt x="0" y="109300"/>
                                </a:moveTo>
                                <a:lnTo>
                                  <a:pt x="0" y="72179"/>
                                </a:lnTo>
                                <a:lnTo>
                                  <a:pt x="2783706" y="37762"/>
                                </a:lnTo>
                                <a:lnTo>
                                  <a:pt x="2779949" y="55681"/>
                                </a:lnTo>
                                <a:lnTo>
                                  <a:pt x="2783795" y="74882"/>
                                </a:lnTo>
                                <a:lnTo>
                                  <a:pt x="0" y="109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3353"/>
                            <a:ext cx="212414" cy="109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592281" y="624869"/>
                            <a:ext cx="21653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2540">
                                <a:moveTo>
                                  <a:pt x="0" y="0"/>
                                </a:moveTo>
                                <a:lnTo>
                                  <a:pt x="216538" y="2062"/>
                                </a:lnTo>
                              </a:path>
                            </a:pathLst>
                          </a:custGeom>
                          <a:ln w="371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o:spt="203" style="position:absolute;left:0pt;margin-left:202.3pt;margin-top:3.2pt;height:69.5pt;width:231.75pt;mso-position-horizontal-relative:page;z-index:-251652096;mso-width-relative:page;mso-height-relative:page;" coordsize="2943225,882650" o:gfxdata="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">
                <o:lock v:ext="edit" aspectratio="f"/>
                <v:shape id="Graphic 18" o:spid="_x0000_s1026" o:spt="100" style="position:absolute;left:1829239;top:18560;height:808990;width:435609;" filled="f" stroked="t" coordsize="435609,808990" o:gfxdata="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xqUG74A&#10;AADbAAAADwAAAAAAAAABACAAAAAiAAAAZHJzL2Rvd25yZXYueG1sUEsBAhQAFAAAAAgAh07iQDMv&#10;BZ47AAAAOQAAABAAAAAAAAAAAQAgAAAADQEAAGRycy9zaGFwZXhtbC54bWxQSwUGAAAAAAYABgBb&#10;AQAAtwMAAAAA&#10;" path="m218601,0l218601,808412em0,0l435140,0e">
                  <v:fill on="f" focussize="0,0"/>
                  <v:stroke weight="2.92283464566929pt" color="#000000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53619;top:730046;height:109855;width:2889250;" fillcolor="#000000" filled="t" stroked="f" coordsize="2889250,109855" o:gfxdata="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UdV7sAAADb&#10;AAAADwAAAAAAAAABACAAAAAiAAAAZHJzL2Rvd25yZXYueG1sUEsBAhQAFAAAAAgAh07iQDMvBZ47&#10;AAAAOQAAABAAAAAAAAAAAQAgAAAACgEAAGRycy9zaGFwZXhtbC54bWxQSwUGAAAAAAYABgBbAQAA&#10;tAMAAAAA&#10;" path="m2783706,37762l2784266,35090,2795931,17787,2813009,5510,2833568,0,2855318,4350,2873009,16240,2884899,33930,2885537,37120,2835630,37120,2783706,37762xem2783795,74882l2779949,55681,2783706,37762,2835630,37120,2835630,74241,2783795,74882xem2835630,109300l2813879,106142,2796189,94864,2784299,77399,2783795,74882,2835630,74241,2835630,37120,2885537,37120,2889249,55681,2885221,76239,2874040,93318,2857058,104982,2835630,109300xem0,109300l0,72179,2783706,37762,2779949,55681,2783795,74882,0,1093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0" o:spid="_x0000_s1026" o:spt="75" type="#_x0000_t75" style="position:absolute;left:0;top:773353;height:109300;width:212414;" filled="f" o:preferrelative="t" stroked="f" coordsize="21600,21600" o:gfxdata="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cMWP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" o:title=""/>
                  <o:lock v:ext="edit" aspectratio="f"/>
                </v:shape>
                <v:shape id="Graphic 21" o:spid="_x0000_s1026" o:spt="100" style="position:absolute;left:2592281;top:624869;height:2540;width:216535;" filled="f" stroked="t" coordsize="216535,2540" o:gfxdata="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D1ezb4A&#10;AADbAAAADwAAAAAAAAABACAAAAAiAAAAZHJzL2Rvd25yZXYueG1sUEsBAhQAFAAAAAgAh07iQDMv&#10;BZ47AAAAOQAAABAAAAAAAAAAAQAgAAAADQEAAGRycy9zaGFwZXhtbC54bWxQSwUGAAAAAAYABgBb&#10;AQAAtwMAAAAA&#10;" path="m0,0l216538,2062e">
                  <v:fill on="f" focussize="0,0"/>
                  <v:stroke weight="2.92283464566929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i/>
          <w:spacing w:val="-2"/>
          <w:sz w:val="33"/>
        </w:rPr>
        <w:t>U</w:t>
      </w:r>
      <w:r>
        <w:rPr>
          <w:spacing w:val="-2"/>
          <w:sz w:val="33"/>
          <w:vertAlign w:val="subscript"/>
        </w:rPr>
        <w:t>ВХ</w:t>
      </w:r>
      <w:r>
        <w:rPr>
          <w:i/>
          <w:spacing w:val="-2"/>
          <w:sz w:val="33"/>
          <w:vertAlign w:val="baseline"/>
        </w:rPr>
        <w:t>(t)</w:t>
      </w:r>
    </w:p>
    <w:p w14:paraId="65B0C4EF">
      <w:pPr>
        <w:tabs>
          <w:tab w:val="left" w:pos="992"/>
        </w:tabs>
        <w:spacing w:before="3"/>
        <w:ind w:left="307" w:right="0" w:firstLine="0"/>
        <w:jc w:val="center"/>
        <w:rPr>
          <w:i/>
          <w:sz w:val="33"/>
        </w:rPr>
      </w:pPr>
      <w:r>
        <w:br w:type="column"/>
      </w:r>
      <w:r>
        <w:rPr>
          <w:i/>
          <w:spacing w:val="-10"/>
          <w:position w:val="-15"/>
          <w:sz w:val="33"/>
        </w:rPr>
        <w:t>С</w:t>
      </w:r>
      <w:r>
        <w:rPr>
          <w:i/>
          <w:position w:val="-15"/>
          <w:sz w:val="33"/>
        </w:rPr>
        <w:tab/>
      </w:r>
      <w:r>
        <w:rPr>
          <w:i/>
          <w:spacing w:val="-2"/>
          <w:sz w:val="33"/>
        </w:rPr>
        <w:t>U</w:t>
      </w:r>
      <w:r>
        <w:rPr>
          <w:spacing w:val="-2"/>
          <w:sz w:val="33"/>
          <w:vertAlign w:val="subscript"/>
        </w:rPr>
        <w:t>ВЫХ</w:t>
      </w:r>
      <w:r>
        <w:rPr>
          <w:spacing w:val="-2"/>
          <w:sz w:val="33"/>
          <w:vertAlign w:val="baseline"/>
        </w:rPr>
        <w:t>(</w:t>
      </w:r>
      <w:r>
        <w:rPr>
          <w:i/>
          <w:spacing w:val="-2"/>
          <w:sz w:val="33"/>
          <w:vertAlign w:val="baseline"/>
        </w:rPr>
        <w:t>t)</w:t>
      </w:r>
    </w:p>
    <w:p w14:paraId="7C280FE9">
      <w:pPr>
        <w:spacing w:after="0"/>
        <w:jc w:val="center"/>
        <w:rPr>
          <w:i/>
          <w:sz w:val="33"/>
        </w:rPr>
        <w:sectPr>
          <w:type w:val="continuous"/>
          <w:pgSz w:w="11910" w:h="16840"/>
          <w:pgMar w:top="1060" w:right="425" w:bottom="280" w:left="1559" w:header="0" w:footer="592" w:gutter="0"/>
          <w:cols w:equalWidth="0" w:num="2">
            <w:col w:w="3335" w:space="273"/>
            <w:col w:w="6318"/>
          </w:cols>
        </w:sectPr>
      </w:pPr>
    </w:p>
    <w:p w14:paraId="3A8111D4">
      <w:pPr>
        <w:pStyle w:val="4"/>
        <w:rPr>
          <w:i/>
        </w:rPr>
      </w:pPr>
    </w:p>
    <w:p w14:paraId="640C4C69">
      <w:pPr>
        <w:pStyle w:val="4"/>
        <w:rPr>
          <w:i/>
        </w:rPr>
      </w:pPr>
    </w:p>
    <w:p w14:paraId="2AF75DC2">
      <w:pPr>
        <w:pStyle w:val="4"/>
        <w:spacing w:before="188"/>
        <w:rPr>
          <w:i/>
        </w:rPr>
      </w:pPr>
    </w:p>
    <w:p w14:paraId="16758B25">
      <w:pPr>
        <w:pStyle w:val="4"/>
        <w:spacing w:before="1"/>
        <w:ind w:left="71" w:right="71"/>
        <w:jc w:val="center"/>
      </w:pPr>
      <w:r>
        <w:t>Рис.</w:t>
      </w:r>
      <w:r>
        <w:rPr>
          <w:spacing w:val="7"/>
        </w:rPr>
        <w:t xml:space="preserve"> </w:t>
      </w:r>
      <w:r>
        <w:t>1</w:t>
      </w:r>
      <w:r>
        <w:rPr>
          <w:spacing w:val="8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Схема</w:t>
      </w:r>
      <w:r>
        <w:rPr>
          <w:spacing w:val="8"/>
        </w:rPr>
        <w:t xml:space="preserve"> </w:t>
      </w:r>
      <w:r>
        <w:t>цепи</w:t>
      </w:r>
      <w:r>
        <w:rPr>
          <w:spacing w:val="8"/>
        </w:rPr>
        <w:t xml:space="preserve"> </w:t>
      </w:r>
      <w:r>
        <w:t>первого</w:t>
      </w:r>
      <w:r>
        <w:rPr>
          <w:spacing w:val="7"/>
        </w:rPr>
        <w:t xml:space="preserve"> </w:t>
      </w:r>
      <w:r>
        <w:rPr>
          <w:spacing w:val="-2"/>
        </w:rPr>
        <w:t>порядка</w:t>
      </w:r>
    </w:p>
    <w:p w14:paraId="26881C56">
      <w:pPr>
        <w:pStyle w:val="4"/>
      </w:pPr>
    </w:p>
    <w:p w14:paraId="3340DB67">
      <w:pPr>
        <w:pStyle w:val="6"/>
        <w:numPr>
          <w:ilvl w:val="0"/>
          <w:numId w:val="3"/>
        </w:numPr>
        <w:tabs>
          <w:tab w:val="left" w:pos="1136"/>
        </w:tabs>
        <w:spacing w:before="0" w:after="0" w:line="240" w:lineRule="auto"/>
        <w:ind w:left="1136" w:right="0" w:hanging="286"/>
        <w:jc w:val="left"/>
        <w:rPr>
          <w:i/>
          <w:sz w:val="28"/>
        </w:rPr>
      </w:pPr>
      <w:r>
        <w:rPr>
          <w:i/>
          <w:sz w:val="28"/>
        </w:rPr>
        <w:t>Исследование</w:t>
      </w:r>
      <w:r>
        <w:rPr>
          <w:i/>
          <w:spacing w:val="17"/>
          <w:sz w:val="28"/>
        </w:rPr>
        <w:t xml:space="preserve"> </w:t>
      </w:r>
      <w:r>
        <w:rPr>
          <w:i/>
          <w:sz w:val="28"/>
        </w:rPr>
        <w:t>искажений</w:t>
      </w:r>
      <w:r>
        <w:rPr>
          <w:i/>
          <w:spacing w:val="17"/>
          <w:sz w:val="28"/>
        </w:rPr>
        <w:t xml:space="preserve"> </w:t>
      </w:r>
      <w:r>
        <w:rPr>
          <w:i/>
          <w:sz w:val="28"/>
        </w:rPr>
        <w:t>в</w:t>
      </w:r>
      <w:r>
        <w:rPr>
          <w:i/>
          <w:spacing w:val="17"/>
          <w:sz w:val="28"/>
        </w:rPr>
        <w:t xml:space="preserve"> </w:t>
      </w:r>
      <w:r>
        <w:rPr>
          <w:i/>
          <w:sz w:val="28"/>
        </w:rPr>
        <w:t>цепи</w:t>
      </w:r>
      <w:r>
        <w:rPr>
          <w:i/>
          <w:spacing w:val="17"/>
          <w:sz w:val="28"/>
        </w:rPr>
        <w:t xml:space="preserve"> </w:t>
      </w:r>
      <w:r>
        <w:rPr>
          <w:i/>
          <w:sz w:val="28"/>
        </w:rPr>
        <w:t>второго</w:t>
      </w:r>
      <w:r>
        <w:rPr>
          <w:i/>
          <w:spacing w:val="17"/>
          <w:sz w:val="28"/>
        </w:rPr>
        <w:t xml:space="preserve"> </w:t>
      </w:r>
      <w:r>
        <w:rPr>
          <w:i/>
          <w:spacing w:val="-2"/>
          <w:sz w:val="28"/>
        </w:rPr>
        <w:t>порядка</w:t>
      </w:r>
    </w:p>
    <w:p w14:paraId="2AA81C84">
      <w:pPr>
        <w:pStyle w:val="6"/>
        <w:numPr>
          <w:ilvl w:val="0"/>
          <w:numId w:val="5"/>
        </w:numPr>
        <w:tabs>
          <w:tab w:val="left" w:pos="850"/>
        </w:tabs>
        <w:spacing w:before="201" w:after="0" w:line="312" w:lineRule="auto"/>
        <w:ind w:left="850" w:right="139" w:hanging="359"/>
        <w:jc w:val="left"/>
        <w:rPr>
          <w:sz w:val="28"/>
        </w:rPr>
      </w:pPr>
      <w:r>
        <w:rPr>
          <w:sz w:val="28"/>
        </w:rPr>
        <w:t>Соберите</w:t>
      </w:r>
      <w:r>
        <w:rPr>
          <w:spacing w:val="40"/>
          <w:sz w:val="28"/>
        </w:rPr>
        <w:t xml:space="preserve"> </w:t>
      </w:r>
      <w:r>
        <w:rPr>
          <w:sz w:val="28"/>
        </w:rPr>
        <w:t>схему</w:t>
      </w:r>
      <w:r>
        <w:rPr>
          <w:spacing w:val="40"/>
          <w:sz w:val="28"/>
        </w:rPr>
        <w:t xml:space="preserve"> </w:t>
      </w:r>
      <w:r>
        <w:rPr>
          <w:sz w:val="28"/>
        </w:rPr>
        <w:t>цепи</w:t>
      </w:r>
      <w:r>
        <w:rPr>
          <w:spacing w:val="40"/>
          <w:sz w:val="28"/>
        </w:rPr>
        <w:t xml:space="preserve"> </w:t>
      </w:r>
      <w:r>
        <w:rPr>
          <w:sz w:val="28"/>
        </w:rPr>
        <w:t>второго</w:t>
      </w:r>
      <w:r>
        <w:rPr>
          <w:spacing w:val="40"/>
          <w:sz w:val="28"/>
        </w:rPr>
        <w:t xml:space="preserve"> </w:t>
      </w:r>
      <w:r>
        <w:rPr>
          <w:sz w:val="28"/>
        </w:rPr>
        <w:t>порядка.</w:t>
      </w:r>
      <w:r>
        <w:rPr>
          <w:spacing w:val="40"/>
          <w:sz w:val="28"/>
        </w:rPr>
        <w:t xml:space="preserve"> </w:t>
      </w:r>
      <w:r>
        <w:rPr>
          <w:sz w:val="28"/>
        </w:rPr>
        <w:t>Базовые</w:t>
      </w:r>
      <w:r>
        <w:rPr>
          <w:spacing w:val="40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реактивных </w:t>
      </w:r>
      <w:r>
        <w:rPr>
          <w:spacing w:val="-2"/>
          <w:w w:val="115"/>
          <w:sz w:val="28"/>
        </w:rPr>
        <w:t>элементов:</w:t>
      </w:r>
      <w:r>
        <w:rPr>
          <w:spacing w:val="-19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35"/>
          <w:sz w:val="28"/>
        </w:rPr>
        <w:t>L</w:t>
      </w:r>
      <w:r>
        <w:rPr>
          <w:rFonts w:ascii="Calibri" w:hAnsi="Calibri"/>
          <w:i/>
          <w:spacing w:val="-19"/>
          <w:w w:val="135"/>
          <w:sz w:val="28"/>
        </w:rPr>
        <w:t xml:space="preserve"> </w:t>
      </w:r>
      <w:r>
        <w:rPr>
          <w:rFonts w:ascii="Calibri" w:hAnsi="Calibri"/>
          <w:spacing w:val="-2"/>
          <w:w w:val="135"/>
          <w:sz w:val="28"/>
        </w:rPr>
        <w:t>=</w:t>
      </w:r>
      <w:r>
        <w:rPr>
          <w:rFonts w:ascii="Calibri" w:hAnsi="Calibri"/>
          <w:spacing w:val="-19"/>
          <w:w w:val="135"/>
          <w:sz w:val="28"/>
        </w:rPr>
        <w:t xml:space="preserve"> </w:t>
      </w:r>
      <w:r>
        <w:rPr>
          <w:rFonts w:ascii="Calibri" w:hAnsi="Calibri"/>
          <w:spacing w:val="-2"/>
          <w:w w:val="115"/>
          <w:sz w:val="28"/>
        </w:rPr>
        <w:t>360</w:t>
      </w:r>
      <w:r>
        <w:rPr>
          <w:rFonts w:ascii="Calibri" w:hAnsi="Calibri"/>
          <w:spacing w:val="-17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мкГн,</w:t>
      </w:r>
      <w:r>
        <w:rPr>
          <w:spacing w:val="-18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15"/>
          <w:sz w:val="28"/>
        </w:rPr>
        <w:t>C</w:t>
      </w:r>
      <w:r>
        <w:rPr>
          <w:rFonts w:ascii="Calibri" w:hAnsi="Calibri"/>
          <w:i/>
          <w:spacing w:val="-8"/>
          <w:w w:val="115"/>
          <w:sz w:val="28"/>
        </w:rPr>
        <w:t xml:space="preserve"> </w:t>
      </w:r>
      <w:r>
        <w:rPr>
          <w:rFonts w:ascii="Calibri" w:hAnsi="Calibri"/>
          <w:spacing w:val="-2"/>
          <w:w w:val="135"/>
          <w:sz w:val="28"/>
        </w:rPr>
        <w:t>=</w:t>
      </w:r>
      <w:r>
        <w:rPr>
          <w:rFonts w:ascii="Calibri" w:hAnsi="Calibri"/>
          <w:spacing w:val="-19"/>
          <w:w w:val="135"/>
          <w:sz w:val="28"/>
        </w:rPr>
        <w:t xml:space="preserve"> </w:t>
      </w:r>
      <w:r>
        <w:rPr>
          <w:rFonts w:ascii="Calibri" w:hAnsi="Calibri"/>
          <w:spacing w:val="-2"/>
          <w:w w:val="115"/>
          <w:sz w:val="28"/>
        </w:rPr>
        <w:t>200</w:t>
      </w:r>
      <w:r>
        <w:rPr>
          <w:rFonts w:ascii="Calibri" w:hAnsi="Calibri"/>
          <w:spacing w:val="-16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пФ.</w:t>
      </w:r>
    </w:p>
    <w:p w14:paraId="1B40E764">
      <w:pPr>
        <w:pStyle w:val="6"/>
        <w:numPr>
          <w:ilvl w:val="0"/>
          <w:numId w:val="5"/>
        </w:numPr>
        <w:tabs>
          <w:tab w:val="left" w:pos="849"/>
        </w:tabs>
        <w:spacing w:before="19" w:after="0" w:line="240" w:lineRule="auto"/>
        <w:ind w:left="849" w:right="0" w:hanging="358"/>
        <w:jc w:val="left"/>
        <w:rPr>
          <w:sz w:val="28"/>
        </w:rPr>
      </w:pPr>
      <w:r>
        <w:rPr>
          <w:sz w:val="28"/>
        </w:rPr>
        <w:t>Установите</w:t>
      </w:r>
      <w:r>
        <w:rPr>
          <w:spacing w:val="7"/>
          <w:sz w:val="28"/>
        </w:rPr>
        <w:t xml:space="preserve"> </w:t>
      </w:r>
      <w:r>
        <w:rPr>
          <w:sz w:val="28"/>
        </w:rPr>
        <w:t>длительность</w:t>
      </w:r>
      <w:r>
        <w:rPr>
          <w:spacing w:val="8"/>
          <w:sz w:val="28"/>
        </w:rPr>
        <w:t xml:space="preserve"> </w:t>
      </w:r>
      <w:r>
        <w:rPr>
          <w:sz w:val="28"/>
        </w:rPr>
        <w:t>входного</w:t>
      </w:r>
      <w:r>
        <w:rPr>
          <w:spacing w:val="7"/>
          <w:sz w:val="28"/>
        </w:rPr>
        <w:t xml:space="preserve"> </w:t>
      </w:r>
      <w:r>
        <w:rPr>
          <w:sz w:val="28"/>
        </w:rPr>
        <w:t>прямоугольного</w:t>
      </w:r>
      <w:r>
        <w:rPr>
          <w:spacing w:val="8"/>
          <w:sz w:val="28"/>
        </w:rPr>
        <w:t xml:space="preserve"> </w:t>
      </w:r>
      <w:r>
        <w:rPr>
          <w:sz w:val="28"/>
        </w:rPr>
        <w:t>импульса</w:t>
      </w:r>
      <w:r>
        <w:rPr>
          <w:spacing w:val="8"/>
          <w:sz w:val="28"/>
        </w:rPr>
        <w:t xml:space="preserve"> </w:t>
      </w:r>
      <w:r>
        <w:rPr>
          <w:rFonts w:ascii="Calibri" w:hAnsi="Calibri"/>
          <w:i/>
          <w:sz w:val="28"/>
        </w:rPr>
        <w:t>t</w:t>
      </w:r>
      <w:r>
        <w:rPr>
          <w:sz w:val="28"/>
          <w:vertAlign w:val="subscript"/>
        </w:rPr>
        <w:t>и</w:t>
      </w:r>
      <w:r>
        <w:rPr>
          <w:spacing w:val="27"/>
          <w:sz w:val="28"/>
          <w:vertAlign w:val="baseline"/>
        </w:rPr>
        <w:t xml:space="preserve"> </w:t>
      </w:r>
      <w:r>
        <w:rPr>
          <w:rFonts w:ascii="Calibri" w:hAnsi="Calibri"/>
          <w:sz w:val="28"/>
          <w:vertAlign w:val="baseline"/>
        </w:rPr>
        <w:t>=</w:t>
      </w:r>
      <w:r>
        <w:rPr>
          <w:rFonts w:ascii="Calibri" w:hAnsi="Calibri"/>
          <w:spacing w:val="23"/>
          <w:sz w:val="28"/>
          <w:vertAlign w:val="baseline"/>
        </w:rPr>
        <w:t xml:space="preserve"> </w:t>
      </w:r>
      <w:r>
        <w:rPr>
          <w:rFonts w:ascii="Calibri" w:hAnsi="Calibri"/>
          <w:sz w:val="28"/>
          <w:vertAlign w:val="baseline"/>
        </w:rPr>
        <w:t>10</w:t>
      </w:r>
      <w:r>
        <w:rPr>
          <w:rFonts w:ascii="Calibri" w:hAnsi="Calibri"/>
          <w:spacing w:val="15"/>
          <w:sz w:val="28"/>
          <w:vertAlign w:val="baseline"/>
        </w:rPr>
        <w:t xml:space="preserve"> </w:t>
      </w:r>
      <w:r>
        <w:rPr>
          <w:spacing w:val="-4"/>
          <w:sz w:val="28"/>
          <w:vertAlign w:val="baseline"/>
        </w:rPr>
        <w:t>мкс.</w:t>
      </w:r>
    </w:p>
    <w:p w14:paraId="7B18CE77">
      <w:pPr>
        <w:pStyle w:val="6"/>
        <w:numPr>
          <w:ilvl w:val="0"/>
          <w:numId w:val="5"/>
        </w:numPr>
        <w:tabs>
          <w:tab w:val="left" w:pos="849"/>
        </w:tabs>
        <w:spacing w:before="121" w:after="0" w:line="240" w:lineRule="auto"/>
        <w:ind w:left="849" w:right="0" w:hanging="358"/>
        <w:jc w:val="left"/>
        <w:rPr>
          <w:sz w:val="28"/>
        </w:rPr>
      </w:pPr>
      <w:r>
        <w:rPr>
          <w:sz w:val="28"/>
        </w:rPr>
        <w:t>Установите</w:t>
      </w:r>
      <w:r>
        <w:rPr>
          <w:spacing w:val="22"/>
          <w:sz w:val="28"/>
        </w:rPr>
        <w:t xml:space="preserve"> </w:t>
      </w:r>
      <w:r>
        <w:rPr>
          <w:sz w:val="28"/>
        </w:rPr>
        <w:t>сопротивление</w:t>
      </w:r>
      <w:r>
        <w:rPr>
          <w:spacing w:val="22"/>
          <w:sz w:val="28"/>
        </w:rPr>
        <w:t xml:space="preserve"> </w:t>
      </w:r>
      <w:r>
        <w:rPr>
          <w:rFonts w:ascii="Calibri" w:hAnsi="Calibri"/>
          <w:i/>
          <w:sz w:val="28"/>
        </w:rPr>
        <w:t>R</w:t>
      </w:r>
      <w:r>
        <w:rPr>
          <w:rFonts w:ascii="Calibri" w:hAnsi="Calibri"/>
          <w:sz w:val="28"/>
          <w:vertAlign w:val="subscript"/>
        </w:rPr>
        <w:t>1</w:t>
      </w:r>
      <w:r>
        <w:rPr>
          <w:rFonts w:ascii="Calibri" w:hAnsi="Calibri"/>
          <w:spacing w:val="53"/>
          <w:sz w:val="28"/>
          <w:vertAlign w:val="baseline"/>
        </w:rPr>
        <w:t xml:space="preserve"> </w:t>
      </w:r>
      <w:r>
        <w:rPr>
          <w:rFonts w:ascii="Calibri" w:hAnsi="Calibri"/>
          <w:sz w:val="28"/>
          <w:vertAlign w:val="baseline"/>
        </w:rPr>
        <w:t>=</w:t>
      </w:r>
      <w:r>
        <w:rPr>
          <w:rFonts w:ascii="Calibri" w:hAnsi="Calibri"/>
          <w:spacing w:val="40"/>
          <w:sz w:val="28"/>
          <w:vertAlign w:val="baseline"/>
        </w:rPr>
        <w:t xml:space="preserve"> </w:t>
      </w:r>
      <w:r>
        <w:rPr>
          <w:rFonts w:ascii="Calibri" w:hAnsi="Calibri"/>
          <w:sz w:val="28"/>
          <w:vertAlign w:val="baseline"/>
        </w:rPr>
        <w:t>4</w:t>
      </w:r>
      <w:r>
        <w:rPr>
          <w:rFonts w:ascii="Calibri" w:hAnsi="Calibri"/>
          <w:spacing w:val="30"/>
          <w:sz w:val="28"/>
          <w:vertAlign w:val="baseline"/>
        </w:rPr>
        <w:t xml:space="preserve"> </w:t>
      </w:r>
      <w:r>
        <w:rPr>
          <w:sz w:val="28"/>
          <w:vertAlign w:val="baseline"/>
        </w:rPr>
        <w:t>кОм.</w:t>
      </w:r>
      <w:r>
        <w:rPr>
          <w:spacing w:val="22"/>
          <w:sz w:val="28"/>
          <w:vertAlign w:val="baseline"/>
        </w:rPr>
        <w:t xml:space="preserve"> </w:t>
      </w:r>
      <w:r>
        <w:rPr>
          <w:sz w:val="28"/>
          <w:vertAlign w:val="baseline"/>
        </w:rPr>
        <w:t>Снимите</w:t>
      </w:r>
      <w:r>
        <w:rPr>
          <w:spacing w:val="23"/>
          <w:sz w:val="28"/>
          <w:vertAlign w:val="baseline"/>
        </w:rPr>
        <w:t xml:space="preserve"> </w:t>
      </w:r>
      <w:r>
        <w:rPr>
          <w:sz w:val="28"/>
          <w:vertAlign w:val="baseline"/>
        </w:rPr>
        <w:t>осциллограммы</w:t>
      </w:r>
      <w:r>
        <w:rPr>
          <w:spacing w:val="22"/>
          <w:sz w:val="28"/>
          <w:vertAlign w:val="baseline"/>
        </w:rPr>
        <w:t xml:space="preserve"> </w:t>
      </w:r>
      <w:r>
        <w:rPr>
          <w:rFonts w:ascii="Calibri" w:hAnsi="Calibri"/>
          <w:i/>
          <w:sz w:val="28"/>
          <w:vertAlign w:val="baseline"/>
        </w:rPr>
        <w:t>u</w:t>
      </w:r>
      <w:r>
        <w:rPr>
          <w:sz w:val="28"/>
          <w:vertAlign w:val="subscript"/>
        </w:rPr>
        <w:t>вх</w:t>
      </w:r>
      <w:r>
        <w:rPr>
          <w:rFonts w:ascii="Calibri" w:hAnsi="Calibri"/>
          <w:sz w:val="28"/>
          <w:vertAlign w:val="baseline"/>
        </w:rPr>
        <w:t>(</w:t>
      </w:r>
      <w:r>
        <w:rPr>
          <w:rFonts w:ascii="Calibri" w:hAnsi="Calibri"/>
          <w:i/>
          <w:sz w:val="28"/>
          <w:vertAlign w:val="baseline"/>
        </w:rPr>
        <w:t>t</w:t>
      </w:r>
      <w:r>
        <w:rPr>
          <w:rFonts w:ascii="Calibri" w:hAnsi="Calibri"/>
          <w:sz w:val="28"/>
          <w:vertAlign w:val="baseline"/>
        </w:rPr>
        <w:t>)</w:t>
      </w:r>
      <w:r>
        <w:rPr>
          <w:rFonts w:ascii="Calibri" w:hAnsi="Calibri"/>
          <w:spacing w:val="30"/>
          <w:sz w:val="28"/>
          <w:vertAlign w:val="baseline"/>
        </w:rPr>
        <w:t xml:space="preserve"> </w:t>
      </w:r>
      <w:r>
        <w:rPr>
          <w:spacing w:val="-10"/>
          <w:sz w:val="28"/>
          <w:vertAlign w:val="baseline"/>
        </w:rPr>
        <w:t>и</w:t>
      </w:r>
    </w:p>
    <w:p w14:paraId="7E42B8EA">
      <w:pPr>
        <w:spacing w:before="82"/>
        <w:ind w:left="850" w:right="0" w:firstLine="0"/>
        <w:jc w:val="left"/>
        <w:rPr>
          <w:sz w:val="28"/>
        </w:rPr>
      </w:pPr>
      <w:r>
        <w:rPr>
          <w:rFonts w:ascii="Calibri" w:hAnsi="Calibri"/>
          <w:i/>
          <w:spacing w:val="-2"/>
          <w:w w:val="115"/>
          <w:sz w:val="28"/>
        </w:rPr>
        <w:t>u</w:t>
      </w:r>
      <w:r>
        <w:rPr>
          <w:spacing w:val="-2"/>
          <w:w w:val="115"/>
          <w:sz w:val="28"/>
          <w:vertAlign w:val="subscript"/>
        </w:rPr>
        <w:t>вых</w:t>
      </w:r>
      <w:r>
        <w:rPr>
          <w:rFonts w:ascii="Calibri" w:hAnsi="Calibri"/>
          <w:spacing w:val="-2"/>
          <w:w w:val="115"/>
          <w:sz w:val="28"/>
          <w:vertAlign w:val="baseline"/>
        </w:rPr>
        <w:t>(</w:t>
      </w:r>
      <w:r>
        <w:rPr>
          <w:rFonts w:ascii="Calibri" w:hAnsi="Calibri"/>
          <w:i/>
          <w:spacing w:val="-2"/>
          <w:w w:val="115"/>
          <w:sz w:val="28"/>
          <w:vertAlign w:val="baseline"/>
        </w:rPr>
        <w:t>t</w:t>
      </w:r>
      <w:r>
        <w:rPr>
          <w:rFonts w:ascii="Calibri" w:hAnsi="Calibri"/>
          <w:spacing w:val="-2"/>
          <w:w w:val="115"/>
          <w:sz w:val="28"/>
          <w:vertAlign w:val="baseline"/>
        </w:rPr>
        <w:t>)</w:t>
      </w:r>
      <w:r>
        <w:rPr>
          <w:spacing w:val="-2"/>
          <w:w w:val="115"/>
          <w:sz w:val="28"/>
          <w:vertAlign w:val="baseline"/>
        </w:rPr>
        <w:t>.</w:t>
      </w:r>
    </w:p>
    <w:p w14:paraId="2E4B664A">
      <w:pPr>
        <w:pStyle w:val="6"/>
        <w:numPr>
          <w:ilvl w:val="0"/>
          <w:numId w:val="5"/>
        </w:numPr>
        <w:tabs>
          <w:tab w:val="left" w:pos="850"/>
        </w:tabs>
        <w:spacing w:before="121" w:after="0" w:line="300" w:lineRule="auto"/>
        <w:ind w:left="850" w:right="92" w:hanging="359"/>
        <w:jc w:val="left"/>
        <w:rPr>
          <w:sz w:val="28"/>
        </w:rPr>
      </w:pPr>
      <w:r>
        <w:rPr>
          <w:sz w:val="28"/>
        </w:rPr>
        <w:t>Замените</w:t>
      </w:r>
      <w:r>
        <w:rPr>
          <w:spacing w:val="40"/>
          <w:sz w:val="28"/>
        </w:rPr>
        <w:t xml:space="preserve"> </w:t>
      </w:r>
      <w:r>
        <w:rPr>
          <w:sz w:val="28"/>
        </w:rPr>
        <w:t>сопротивление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rFonts w:ascii="Calibri" w:hAnsi="Calibri"/>
          <w:i/>
          <w:sz w:val="28"/>
        </w:rPr>
        <w:t>R</w:t>
      </w:r>
      <w:r>
        <w:rPr>
          <w:rFonts w:ascii="Calibri" w:hAnsi="Calibri"/>
          <w:sz w:val="28"/>
          <w:vertAlign w:val="subscript"/>
        </w:rPr>
        <w:t>2</w:t>
      </w:r>
      <w:r>
        <w:rPr>
          <w:rFonts w:ascii="Calibri" w:hAnsi="Calibri"/>
          <w:spacing w:val="80"/>
          <w:sz w:val="28"/>
          <w:vertAlign w:val="baseline"/>
        </w:rPr>
        <w:t xml:space="preserve"> </w:t>
      </w:r>
      <w:r>
        <w:rPr>
          <w:rFonts w:ascii="Calibri" w:hAnsi="Calibri"/>
          <w:sz w:val="28"/>
          <w:vertAlign w:val="baseline"/>
        </w:rPr>
        <w:t>=</w:t>
      </w:r>
      <w:r>
        <w:rPr>
          <w:rFonts w:ascii="Calibri" w:hAnsi="Calibri"/>
          <w:spacing w:val="80"/>
          <w:sz w:val="28"/>
          <w:vertAlign w:val="baseline"/>
        </w:rPr>
        <w:t xml:space="preserve"> </w:t>
      </w:r>
      <w:r>
        <w:rPr>
          <w:rFonts w:ascii="Calibri" w:hAnsi="Calibri"/>
          <w:sz w:val="28"/>
          <w:vertAlign w:val="baseline"/>
        </w:rPr>
        <w:t>0</w:t>
      </w:r>
      <w:r>
        <w:rPr>
          <w:rFonts w:ascii="Calibri" w:hAnsi="Calibri"/>
          <w:i/>
          <w:sz w:val="28"/>
          <w:vertAlign w:val="baseline"/>
        </w:rPr>
        <w:t>,</w:t>
      </w:r>
      <w:r>
        <w:rPr>
          <w:rFonts w:ascii="Calibri" w:hAnsi="Calibri"/>
          <w:sz w:val="28"/>
          <w:vertAlign w:val="baseline"/>
        </w:rPr>
        <w:t>67</w:t>
      </w:r>
      <w:r>
        <w:rPr>
          <w:rFonts w:ascii="Calibri" w:hAnsi="Calibri"/>
          <w:spacing w:val="40"/>
          <w:sz w:val="28"/>
          <w:vertAlign w:val="baseline"/>
        </w:rPr>
        <w:t xml:space="preserve"> </w:t>
      </w:r>
      <w:r>
        <w:rPr>
          <w:sz w:val="28"/>
          <w:vertAlign w:val="baseline"/>
        </w:rPr>
        <w:t>кОм.</w:t>
      </w:r>
      <w:r>
        <w:rPr>
          <w:spacing w:val="40"/>
          <w:sz w:val="28"/>
          <w:vertAlign w:val="baseline"/>
        </w:rPr>
        <w:t xml:space="preserve"> </w:t>
      </w:r>
      <w:r>
        <w:rPr>
          <w:sz w:val="28"/>
          <w:vertAlign w:val="baseline"/>
        </w:rPr>
        <w:t>Повторите</w:t>
      </w:r>
      <w:r>
        <w:rPr>
          <w:spacing w:val="40"/>
          <w:sz w:val="28"/>
          <w:vertAlign w:val="baseline"/>
        </w:rPr>
        <w:t xml:space="preserve"> </w:t>
      </w:r>
      <w:r>
        <w:rPr>
          <w:sz w:val="28"/>
          <w:vertAlign w:val="baseline"/>
        </w:rPr>
        <w:t>снятие</w:t>
      </w:r>
      <w:r>
        <w:rPr>
          <w:spacing w:val="40"/>
          <w:sz w:val="28"/>
          <w:vertAlign w:val="baseline"/>
        </w:rPr>
        <w:t xml:space="preserve"> </w:t>
      </w:r>
      <w:r>
        <w:rPr>
          <w:sz w:val="28"/>
          <w:vertAlign w:val="baseline"/>
        </w:rPr>
        <w:t xml:space="preserve">осцилло- </w:t>
      </w:r>
      <w:r>
        <w:rPr>
          <w:spacing w:val="-2"/>
          <w:w w:val="110"/>
          <w:sz w:val="28"/>
          <w:vertAlign w:val="baseline"/>
        </w:rPr>
        <w:t>грамм.</w:t>
      </w:r>
    </w:p>
    <w:p w14:paraId="4DBD9644">
      <w:pPr>
        <w:pStyle w:val="6"/>
        <w:numPr>
          <w:ilvl w:val="0"/>
          <w:numId w:val="5"/>
        </w:numPr>
        <w:tabs>
          <w:tab w:val="left" w:pos="850"/>
        </w:tabs>
        <w:spacing w:before="57" w:after="0" w:line="300" w:lineRule="auto"/>
        <w:ind w:left="850" w:right="92" w:hanging="359"/>
        <w:jc w:val="left"/>
        <w:rPr>
          <w:sz w:val="28"/>
        </w:rPr>
      </w:pPr>
      <w:r>
        <w:rPr>
          <w:spacing w:val="-2"/>
          <w:w w:val="110"/>
          <w:sz w:val="28"/>
        </w:rPr>
        <w:t>Замените</w:t>
      </w:r>
      <w:r>
        <w:rPr>
          <w:spacing w:val="-14"/>
          <w:w w:val="110"/>
          <w:sz w:val="28"/>
        </w:rPr>
        <w:t xml:space="preserve"> </w:t>
      </w:r>
      <w:r>
        <w:rPr>
          <w:spacing w:val="-2"/>
          <w:w w:val="110"/>
          <w:sz w:val="28"/>
        </w:rPr>
        <w:t>сопротивление</w:t>
      </w:r>
      <w:r>
        <w:rPr>
          <w:spacing w:val="-14"/>
          <w:w w:val="110"/>
          <w:sz w:val="28"/>
        </w:rPr>
        <w:t xml:space="preserve"> </w:t>
      </w:r>
      <w:r>
        <w:rPr>
          <w:spacing w:val="-2"/>
          <w:w w:val="110"/>
          <w:sz w:val="28"/>
        </w:rPr>
        <w:t>на</w:t>
      </w:r>
      <w:r>
        <w:rPr>
          <w:spacing w:val="-14"/>
          <w:w w:val="110"/>
          <w:sz w:val="28"/>
        </w:rPr>
        <w:t xml:space="preserve"> </w:t>
      </w:r>
      <w:r>
        <w:rPr>
          <w:rFonts w:ascii="Calibri" w:hAnsi="Calibri"/>
          <w:i/>
          <w:spacing w:val="-2"/>
          <w:w w:val="110"/>
          <w:sz w:val="28"/>
        </w:rPr>
        <w:t>R</w:t>
      </w:r>
      <w:r>
        <w:rPr>
          <w:rFonts w:ascii="Calibri" w:hAnsi="Calibri"/>
          <w:spacing w:val="-2"/>
          <w:w w:val="110"/>
          <w:sz w:val="28"/>
          <w:vertAlign w:val="subscript"/>
        </w:rPr>
        <w:t>3</w:t>
      </w:r>
      <w:r>
        <w:rPr>
          <w:rFonts w:ascii="Calibri" w:hAnsi="Calibri"/>
          <w:spacing w:val="14"/>
          <w:w w:val="125"/>
          <w:sz w:val="28"/>
          <w:vertAlign w:val="baseline"/>
        </w:rPr>
        <w:t xml:space="preserve"> </w:t>
      </w:r>
      <w:r>
        <w:rPr>
          <w:rFonts w:ascii="Calibri" w:hAnsi="Calibri"/>
          <w:spacing w:val="-2"/>
          <w:w w:val="125"/>
          <w:sz w:val="28"/>
          <w:vertAlign w:val="baseline"/>
        </w:rPr>
        <w:t>=</w:t>
      </w:r>
      <w:r>
        <w:rPr>
          <w:rFonts w:ascii="Calibri" w:hAnsi="Calibri"/>
          <w:spacing w:val="6"/>
          <w:w w:val="125"/>
          <w:sz w:val="28"/>
          <w:vertAlign w:val="baseline"/>
        </w:rPr>
        <w:t xml:space="preserve"> </w:t>
      </w:r>
      <w:r>
        <w:rPr>
          <w:rFonts w:ascii="Calibri" w:hAnsi="Calibri"/>
          <w:spacing w:val="-2"/>
          <w:w w:val="110"/>
          <w:sz w:val="28"/>
          <w:vertAlign w:val="baseline"/>
        </w:rPr>
        <w:t>0</w:t>
      </w:r>
      <w:r>
        <w:rPr>
          <w:rFonts w:ascii="Calibri" w:hAnsi="Calibri"/>
          <w:i/>
          <w:spacing w:val="-2"/>
          <w:w w:val="110"/>
          <w:sz w:val="28"/>
          <w:vertAlign w:val="baseline"/>
        </w:rPr>
        <w:t>,</w:t>
      </w:r>
      <w:r>
        <w:rPr>
          <w:rFonts w:ascii="Calibri" w:hAnsi="Calibri"/>
          <w:spacing w:val="-2"/>
          <w:w w:val="110"/>
          <w:sz w:val="28"/>
          <w:vertAlign w:val="baseline"/>
        </w:rPr>
        <w:t>1</w:t>
      </w:r>
      <w:r>
        <w:rPr>
          <w:rFonts w:ascii="Calibri" w:hAnsi="Calibri"/>
          <w:spacing w:val="-6"/>
          <w:w w:val="110"/>
          <w:sz w:val="28"/>
          <w:vertAlign w:val="baseline"/>
        </w:rPr>
        <w:t xml:space="preserve"> </w:t>
      </w:r>
      <w:r>
        <w:rPr>
          <w:spacing w:val="-2"/>
          <w:w w:val="110"/>
          <w:sz w:val="28"/>
          <w:vertAlign w:val="baseline"/>
        </w:rPr>
        <w:t>кОм.</w:t>
      </w:r>
      <w:r>
        <w:rPr>
          <w:spacing w:val="-14"/>
          <w:w w:val="110"/>
          <w:sz w:val="28"/>
          <w:vertAlign w:val="baseline"/>
        </w:rPr>
        <w:t xml:space="preserve"> </w:t>
      </w:r>
      <w:r>
        <w:rPr>
          <w:spacing w:val="-2"/>
          <w:w w:val="110"/>
          <w:sz w:val="28"/>
          <w:vertAlign w:val="baseline"/>
        </w:rPr>
        <w:t>Повторите</w:t>
      </w:r>
      <w:r>
        <w:rPr>
          <w:spacing w:val="-14"/>
          <w:w w:val="110"/>
          <w:sz w:val="28"/>
          <w:vertAlign w:val="baseline"/>
        </w:rPr>
        <w:t xml:space="preserve"> </w:t>
      </w:r>
      <w:r>
        <w:rPr>
          <w:spacing w:val="-2"/>
          <w:w w:val="110"/>
          <w:sz w:val="28"/>
          <w:vertAlign w:val="baseline"/>
        </w:rPr>
        <w:t>снятие</w:t>
      </w:r>
      <w:r>
        <w:rPr>
          <w:spacing w:val="-14"/>
          <w:w w:val="110"/>
          <w:sz w:val="28"/>
          <w:vertAlign w:val="baseline"/>
        </w:rPr>
        <w:t xml:space="preserve"> </w:t>
      </w:r>
      <w:r>
        <w:rPr>
          <w:spacing w:val="-2"/>
          <w:w w:val="110"/>
          <w:sz w:val="28"/>
          <w:vertAlign w:val="baseline"/>
        </w:rPr>
        <w:t>осцилло- грамм.</w:t>
      </w:r>
    </w:p>
    <w:p w14:paraId="17B0FD44">
      <w:pPr>
        <w:pStyle w:val="6"/>
        <w:spacing w:after="0" w:line="300" w:lineRule="auto"/>
        <w:jc w:val="left"/>
        <w:rPr>
          <w:sz w:val="28"/>
        </w:rPr>
        <w:sectPr>
          <w:type w:val="continuous"/>
          <w:pgSz w:w="11910" w:h="16840"/>
          <w:pgMar w:top="1060" w:right="425" w:bottom="280" w:left="1559" w:header="0" w:footer="592" w:gutter="0"/>
          <w:cols w:space="720" w:num="1"/>
        </w:sectPr>
      </w:pPr>
    </w:p>
    <w:p w14:paraId="64D72F81">
      <w:pPr>
        <w:pStyle w:val="6"/>
        <w:numPr>
          <w:ilvl w:val="0"/>
          <w:numId w:val="5"/>
        </w:numPr>
        <w:tabs>
          <w:tab w:val="left" w:pos="850"/>
        </w:tabs>
        <w:spacing w:before="73" w:after="0" w:line="316" w:lineRule="auto"/>
        <w:ind w:left="850" w:right="92" w:hanging="359"/>
        <w:jc w:val="both"/>
        <w:rPr>
          <w:sz w:val="28"/>
        </w:rPr>
      </w:pPr>
      <w:r>
        <w:rPr>
          <w:i/>
          <w:w w:val="105"/>
          <w:sz w:val="28"/>
        </w:rPr>
        <w:t xml:space="preserve">Предупреждение: </w:t>
      </w:r>
      <w:r>
        <w:rPr>
          <w:w w:val="105"/>
          <w:sz w:val="28"/>
        </w:rPr>
        <w:t>В данном пункте ожидается наблюдение различных режимов</w:t>
      </w:r>
      <w:r>
        <w:rPr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переходного</w:t>
      </w:r>
      <w:r>
        <w:rPr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процесса</w:t>
      </w:r>
      <w:r>
        <w:rPr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(апериодический,</w:t>
      </w:r>
      <w:r>
        <w:rPr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критический,</w:t>
      </w:r>
      <w:r>
        <w:rPr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колеба- тельный).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Тщательно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фиксируйте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наличие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выбросов.</w:t>
      </w:r>
    </w:p>
    <w:p w14:paraId="6B018928">
      <w:pPr>
        <w:pStyle w:val="4"/>
        <w:rPr>
          <w:sz w:val="20"/>
        </w:rPr>
      </w:pPr>
    </w:p>
    <w:p w14:paraId="0BB99CD9">
      <w:pPr>
        <w:pStyle w:val="4"/>
        <w:spacing w:before="75"/>
        <w:rPr>
          <w:sz w:val="20"/>
        </w:rPr>
      </w:pPr>
    </w:p>
    <w:p w14:paraId="734B650F">
      <w:pPr>
        <w:pStyle w:val="4"/>
        <w:spacing w:after="0"/>
        <w:rPr>
          <w:sz w:val="20"/>
        </w:rPr>
        <w:sectPr>
          <w:pgSz w:w="11910" w:h="16840"/>
          <w:pgMar w:top="1060" w:right="425" w:bottom="780" w:left="1559" w:header="0" w:footer="592" w:gutter="0"/>
          <w:cols w:space="720" w:num="1"/>
        </w:sectPr>
      </w:pPr>
    </w:p>
    <w:p w14:paraId="250C4DF0">
      <w:pPr>
        <w:spacing w:before="89"/>
        <w:ind w:left="0" w:right="0" w:firstLine="0"/>
        <w:jc w:val="right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3013710</wp:posOffset>
                </wp:positionH>
                <wp:positionV relativeFrom="paragraph">
                  <wp:posOffset>-97155</wp:posOffset>
                </wp:positionV>
                <wp:extent cx="1846580" cy="1296035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6580" cy="1296035"/>
                          <a:chOff x="0" y="0"/>
                          <a:chExt cx="1846580" cy="129603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8394" y="1209291"/>
                            <a:ext cx="84520" cy="828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5391" y="63390"/>
                            <a:ext cx="86145" cy="828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" y="68266"/>
                            <a:ext cx="87771" cy="84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2542"/>
                            <a:ext cx="84520" cy="828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871210" y="427477"/>
                            <a:ext cx="190500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527050">
                                <a:moveTo>
                                  <a:pt x="1901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6627"/>
                                </a:lnTo>
                                <a:lnTo>
                                  <a:pt x="190170" y="526627"/>
                                </a:lnTo>
                                <a:lnTo>
                                  <a:pt x="190170" y="0"/>
                                </a:lnTo>
                                <a:close/>
                              </a:path>
                            </a:pathLst>
                          </a:custGeom>
                          <a:ln w="29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514" y="97523"/>
                            <a:ext cx="1599565" cy="116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1169035">
                                <a:moveTo>
                                  <a:pt x="913469" y="854955"/>
                                </a:moveTo>
                                <a:lnTo>
                                  <a:pt x="913469" y="1168656"/>
                                </a:lnTo>
                              </a:path>
                              <a:path w="1599565" h="1169035">
                                <a:moveTo>
                                  <a:pt x="913469" y="16253"/>
                                </a:moveTo>
                                <a:lnTo>
                                  <a:pt x="913469" y="328329"/>
                                </a:lnTo>
                              </a:path>
                              <a:path w="1599565" h="1169035">
                                <a:moveTo>
                                  <a:pt x="1241799" y="635528"/>
                                </a:moveTo>
                                <a:lnTo>
                                  <a:pt x="1241799" y="1154027"/>
                                </a:lnTo>
                              </a:path>
                              <a:path w="1599565" h="1169035">
                                <a:moveTo>
                                  <a:pt x="1089012" y="511998"/>
                                </a:moveTo>
                                <a:lnTo>
                                  <a:pt x="1397836" y="511998"/>
                                </a:lnTo>
                              </a:path>
                              <a:path w="1599565" h="1169035">
                                <a:moveTo>
                                  <a:pt x="1089012" y="420976"/>
                                </a:moveTo>
                                <a:lnTo>
                                  <a:pt x="1397836" y="420976"/>
                                </a:lnTo>
                              </a:path>
                              <a:path w="1599565" h="1169035">
                                <a:moveTo>
                                  <a:pt x="1243424" y="762308"/>
                                </a:moveTo>
                                <a:lnTo>
                                  <a:pt x="1243424" y="500620"/>
                                </a:lnTo>
                              </a:path>
                              <a:path w="1599565" h="1169035">
                                <a:moveTo>
                                  <a:pt x="1243424" y="429103"/>
                                </a:moveTo>
                                <a:lnTo>
                                  <a:pt x="1243424" y="133282"/>
                                </a:lnTo>
                              </a:path>
                              <a:path w="1599565" h="1169035">
                                <a:moveTo>
                                  <a:pt x="1243424" y="201548"/>
                                </a:moveTo>
                                <a:lnTo>
                                  <a:pt x="1243424" y="0"/>
                                </a:lnTo>
                              </a:path>
                              <a:path w="1599565" h="1169035">
                                <a:moveTo>
                                  <a:pt x="0" y="1154027"/>
                                </a:moveTo>
                                <a:lnTo>
                                  <a:pt x="1599385" y="1155653"/>
                                </a:lnTo>
                              </a:path>
                              <a:path w="1599565" h="1169035">
                                <a:moveTo>
                                  <a:pt x="1040250" y="11377"/>
                                </a:moveTo>
                                <a:lnTo>
                                  <a:pt x="1591258" y="11377"/>
                                </a:lnTo>
                              </a:path>
                            </a:pathLst>
                          </a:custGeom>
                          <a:ln w="29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44582" y="14628"/>
                            <a:ext cx="16954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06045">
                                <a:moveTo>
                                  <a:pt x="169040" y="105650"/>
                                </a:moveTo>
                                <a:lnTo>
                                  <a:pt x="169040" y="104025"/>
                                </a:lnTo>
                                <a:lnTo>
                                  <a:pt x="169040" y="100774"/>
                                </a:lnTo>
                                <a:lnTo>
                                  <a:pt x="169040" y="99148"/>
                                </a:lnTo>
                                <a:lnTo>
                                  <a:pt x="164596" y="62171"/>
                                </a:lnTo>
                                <a:lnTo>
                                  <a:pt x="148113" y="31288"/>
                                </a:lnTo>
                                <a:lnTo>
                                  <a:pt x="122183" y="9549"/>
                                </a:lnTo>
                                <a:lnTo>
                                  <a:pt x="89396" y="0"/>
                                </a:lnTo>
                                <a:lnTo>
                                  <a:pt x="56685" y="5968"/>
                                </a:lnTo>
                                <a:lnTo>
                                  <a:pt x="28850" y="24584"/>
                                </a:lnTo>
                                <a:lnTo>
                                  <a:pt x="8939" y="53256"/>
                                </a:lnTo>
                                <a:lnTo>
                                  <a:pt x="0" y="89396"/>
                                </a:lnTo>
                              </a:path>
                            </a:pathLst>
                          </a:custGeom>
                          <a:ln w="29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82664" y="17879"/>
                            <a:ext cx="17081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106045">
                                <a:moveTo>
                                  <a:pt x="170666" y="105650"/>
                                </a:moveTo>
                                <a:lnTo>
                                  <a:pt x="170666" y="104025"/>
                                </a:lnTo>
                                <a:lnTo>
                                  <a:pt x="170666" y="100774"/>
                                </a:lnTo>
                                <a:lnTo>
                                  <a:pt x="170666" y="99148"/>
                                </a:lnTo>
                                <a:lnTo>
                                  <a:pt x="166221" y="62171"/>
                                </a:lnTo>
                                <a:lnTo>
                                  <a:pt x="149739" y="31288"/>
                                </a:lnTo>
                                <a:lnTo>
                                  <a:pt x="123809" y="9549"/>
                                </a:lnTo>
                                <a:lnTo>
                                  <a:pt x="91021" y="0"/>
                                </a:lnTo>
                                <a:lnTo>
                                  <a:pt x="57371" y="5968"/>
                                </a:lnTo>
                                <a:lnTo>
                                  <a:pt x="29053" y="24584"/>
                                </a:lnTo>
                                <a:lnTo>
                                  <a:pt x="8965" y="53256"/>
                                </a:lnTo>
                                <a:lnTo>
                                  <a:pt x="0" y="89396"/>
                                </a:lnTo>
                                <a:lnTo>
                                  <a:pt x="0" y="92647"/>
                                </a:lnTo>
                                <a:lnTo>
                                  <a:pt x="0" y="95898"/>
                                </a:lnTo>
                                <a:lnTo>
                                  <a:pt x="0" y="99148"/>
                                </a:lnTo>
                              </a:path>
                            </a:pathLst>
                          </a:custGeom>
                          <a:ln w="29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11998" y="17879"/>
                            <a:ext cx="1708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104139">
                                <a:moveTo>
                                  <a:pt x="170666" y="104025"/>
                                </a:moveTo>
                                <a:lnTo>
                                  <a:pt x="170666" y="102399"/>
                                </a:lnTo>
                                <a:lnTo>
                                  <a:pt x="170666" y="100774"/>
                                </a:lnTo>
                                <a:lnTo>
                                  <a:pt x="170666" y="99148"/>
                                </a:lnTo>
                                <a:lnTo>
                                  <a:pt x="166221" y="62171"/>
                                </a:lnTo>
                                <a:lnTo>
                                  <a:pt x="149739" y="31288"/>
                                </a:lnTo>
                                <a:lnTo>
                                  <a:pt x="123809" y="9549"/>
                                </a:lnTo>
                                <a:lnTo>
                                  <a:pt x="91021" y="0"/>
                                </a:lnTo>
                                <a:lnTo>
                                  <a:pt x="57371" y="5282"/>
                                </a:lnTo>
                                <a:lnTo>
                                  <a:pt x="29053" y="23974"/>
                                </a:lnTo>
                                <a:lnTo>
                                  <a:pt x="8965" y="53028"/>
                                </a:lnTo>
                                <a:lnTo>
                                  <a:pt x="0" y="89396"/>
                                </a:lnTo>
                                <a:lnTo>
                                  <a:pt x="0" y="92647"/>
                                </a:lnTo>
                                <a:lnTo>
                                  <a:pt x="0" y="95898"/>
                                </a:lnTo>
                                <a:lnTo>
                                  <a:pt x="0" y="99148"/>
                                </a:lnTo>
                              </a:path>
                            </a:pathLst>
                          </a:custGeom>
                          <a:ln w="29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9504" y="113777"/>
                            <a:ext cx="1827530" cy="94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7530" h="946150">
                                <a:moveTo>
                                  <a:pt x="825698" y="0"/>
                                </a:moveTo>
                                <a:lnTo>
                                  <a:pt x="1119895" y="0"/>
                                </a:lnTo>
                              </a:path>
                              <a:path w="1827530" h="946150">
                                <a:moveTo>
                                  <a:pt x="43885" y="1625"/>
                                </a:moveTo>
                                <a:lnTo>
                                  <a:pt x="336456" y="1625"/>
                                </a:lnTo>
                              </a:path>
                              <a:path w="1827530" h="946150">
                                <a:moveTo>
                                  <a:pt x="1766800" y="151161"/>
                                </a:moveTo>
                                <a:lnTo>
                                  <a:pt x="1765175" y="276316"/>
                                </a:lnTo>
                              </a:path>
                              <a:path w="1827530" h="946150">
                                <a:moveTo>
                                  <a:pt x="1705035" y="214551"/>
                                </a:moveTo>
                                <a:lnTo>
                                  <a:pt x="1826940" y="214551"/>
                                </a:lnTo>
                              </a:path>
                              <a:path w="1827530" h="946150">
                                <a:moveTo>
                                  <a:pt x="63390" y="151161"/>
                                </a:moveTo>
                                <a:lnTo>
                                  <a:pt x="61764" y="276316"/>
                                </a:lnTo>
                              </a:path>
                              <a:path w="1827530" h="946150">
                                <a:moveTo>
                                  <a:pt x="0" y="214551"/>
                                </a:moveTo>
                                <a:lnTo>
                                  <a:pt x="123529" y="214551"/>
                                </a:lnTo>
                              </a:path>
                              <a:path w="1827530" h="946150">
                                <a:moveTo>
                                  <a:pt x="0" y="945977"/>
                                </a:moveTo>
                                <a:lnTo>
                                  <a:pt x="120278" y="945977"/>
                                </a:lnTo>
                              </a:path>
                              <a:path w="1827530" h="946150">
                                <a:moveTo>
                                  <a:pt x="1679029" y="945977"/>
                                </a:moveTo>
                                <a:lnTo>
                                  <a:pt x="1800933" y="945977"/>
                                </a:lnTo>
                              </a:path>
                            </a:pathLst>
                          </a:custGeom>
                          <a:ln w="29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" o:spid="_x0000_s1026" o:spt="203" style="position:absolute;left:0pt;margin-left:237.3pt;margin-top:-7.65pt;height:102.05pt;width:145.4pt;mso-position-horizontal-relative:page;z-index:-251651072;mso-width-relative:page;mso-height-relative:page;" coordsize="1846580,1296035" o:gfxdata="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bPmAfc0AAACtAgAAGQAAAGRycy9fcmVs&#10;cy9lMm9Eb2MueG1sLnJlbHO9ksFqwzAMhu+DvoPRfXGSljFGnV5GodfRPYCwFcc0lo3tlfXtZyiD&#10;FUp3y1ES//d/B213334WZ0rZBVbQNS0IYh2MY6vg87h/fgWRC7LBOTApuFCG3bB62n7QjKWG8uRi&#10;FpXCWcFUSnyTMuuJPOYmROJ6GUPyWOqYrIyoT2hJ9m37ItNfBgw3THEwCtLBbEAcL7E2/88O4+g0&#10;vQf95YnLnQrpfO2uQEyWigJPxuF1uWkiW5D3HdbLOKwfOfTLOPSPHLplHLpfB3nzZMMP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">
                <o:lock v:ext="edit" aspectratio="f"/>
                <v:shape id="Image 23" o:spid="_x0000_s1026" o:spt="75" type="#_x0000_t75" style="position:absolute;left:1638394;top:1209291;height:82894;width:84520;" filled="f" o:preferrelative="t" stroked="f" coordsize="21600,21600" o:gfxdata="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iM59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24" o:spid="_x0000_s1026" o:spt="75" type="#_x0000_t75" style="position:absolute;left:1625391;top:63390;height:82894;width:86145;" filled="f" o:preferrelative="t" stroked="f" coordsize="21600,21600" o:gfxdata="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EpLX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9" o:title=""/>
                  <o:lock v:ext="edit" aspectratio="f"/>
                </v:shape>
                <v:shape id="Image 25" o:spid="_x0000_s1026" o:spt="75" type="#_x0000_t75" style="position:absolute;left:4876;top:68266;height:84520;width:87771;" filled="f" o:preferrelative="t" stroked="f" coordsize="21600,21600" o:gfxdata="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eA8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Image 26" o:spid="_x0000_s1026" o:spt="75" type="#_x0000_t75" style="position:absolute;left:0;top:1212542;height:82894;width:84520;" filled="f" o:preferrelative="t" stroked="f" coordsize="21600,21600" o:gfxdata="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I9ME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Graphic 27" o:spid="_x0000_s1026" o:spt="100" style="position:absolute;left:871210;top:427477;height:527050;width:190500;" filled="f" stroked="t" coordsize="190500,527050" o:gfxdata="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waWPL4A&#10;AADbAAAADwAAAAAAAAABACAAAAAiAAAAZHJzL2Rvd25yZXYueG1sUEsBAhQAFAAAAAgAh07iQDMv&#10;BZ47AAAAOQAAABAAAAAAAAAAAQAgAAAADQEAAGRycy9zaGFwZXhtbC54bWxQSwUGAAAAAAYABgBb&#10;AQAAtwMAAAAA&#10;" path="m190170,0l0,0,0,526627,190170,526627,190170,0xe">
                  <v:fill on="f" focussize="0,0"/>
                  <v:stroke weight="2.30370078740157pt" color="#000000" joinstyle="round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58514;top:97523;height:1169035;width:1599565;" filled="f" stroked="t" coordsize="1599565,1169035" o:gfxdata="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4NPJwugAAANsA&#10;AAAPAAAAAAAAAAEAIAAAACIAAABkcnMvZG93bnJldi54bWxQSwECFAAUAAAACACHTuJAMy8FnjsA&#10;AAA5AAAAEAAAAAAAAAABACAAAAAJAQAAZHJzL3NoYXBleG1sLnhtbFBLBQYAAAAABgAGAFsBAACz&#10;AwAAAAA=&#10;" path="m913469,854955l913469,1168656em913469,16253l913469,328329em1241799,635528l1241799,1154027em1089012,511998l1397836,511998em1089012,420976l1397836,420976em1243424,762308l1243424,500620em1243424,429103l1243424,133282em1243424,201548l1243424,0em0,1154027l1599385,1155653em1040250,11377l1591258,11377e">
                  <v:fill on="f" focussize="0,0"/>
                  <v:stroke weight="2.30370078740157pt" color="#000000" joinstyle="round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344582;top:14628;height:106045;width:169545;" filled="f" stroked="t" coordsize="169545,106045" o:gfxdata="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cacLvQAA&#10;ANsAAAAPAAAAAAAAAAEAIAAAACIAAABkcnMvZG93bnJldi54bWxQSwECFAAUAAAACACHTuJAMy8F&#10;njsAAAA5AAAAEAAAAAAAAAABACAAAAAMAQAAZHJzL3NoYXBleG1sLnhtbFBLBQYAAAAABgAGAFsB&#10;AAC2AwAAAAA=&#10;" path="m169040,105650l169040,104025,169040,100774,169040,99148,164596,62171,148113,31288,122183,9549,89396,0,56685,5968,28850,24584,8939,53256,0,89396e">
                  <v:fill on="f" focussize="0,0"/>
                  <v:stroke weight="2.30370078740157pt" color="#000000" joinstyle="round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682664;top:17879;height:106045;width:170815;" filled="f" stroked="t" coordsize="170815,106045" o:gfxdata="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ykDJugAAANsA&#10;AAAPAAAAAAAAAAEAIAAAACIAAABkcnMvZG93bnJldi54bWxQSwECFAAUAAAACACHTuJAMy8FnjsA&#10;AAA5AAAAEAAAAAAAAAABACAAAAAJAQAAZHJzL3NoYXBleG1sLnhtbFBLBQYAAAAABgAGAFsBAACz&#10;AwAAAAA=&#10;" path="m170666,105650l170666,104025,170666,100774,170666,99148,166221,62171,149739,31288,123809,9549,91021,0,57371,5968,29053,24584,8965,53256,0,89396,0,92647,0,95898,0,99148e">
                  <v:fill on="f" focussize="0,0"/>
                  <v:stroke weight="2.30370078740157pt" color="#000000" joinstyle="round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511998;top:17879;height:104139;width:170815;" filled="f" stroked="t" coordsize="170815,104139" o:gfxdata="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AjcHvQAA&#10;ANsAAAAPAAAAAAAAAAEAIAAAACIAAABkcnMvZG93bnJldi54bWxQSwECFAAUAAAACACHTuJAMy8F&#10;njsAAAA5AAAAEAAAAAAAAAABACAAAAAMAQAAZHJzL3NoYXBleG1sLnhtbFBLBQYAAAAABgAGAFsB&#10;AAC2AwAAAAA=&#10;" path="m170666,104025l170666,102399,170666,100774,170666,99148,166221,62171,149739,31288,123809,9549,91021,0,57371,5282,29053,23974,8965,53028,0,89396,0,92647,0,95898,0,99148e">
                  <v:fill on="f" focussize="0,0"/>
                  <v:stroke weight="2.30370078740157pt" color="#000000" joinstyle="round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19504;top:113777;height:946150;width:1827530;" filled="f" stroked="t" coordsize="1827530,946150" o:gfxdata="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gwwrr4A&#10;AADbAAAADwAAAAAAAAABACAAAAAiAAAAZHJzL2Rvd25yZXYueG1sUEsBAhQAFAAAAAgAh07iQDMv&#10;BZ47AAAAOQAAABAAAAAAAAAAAQAgAAAADQEAAGRycy9zaGFwZXhtbC54bWxQSwUGAAAAAAYABgBb&#10;AQAAtwMAAAAA&#10;" path="m825698,0l1119895,0em43885,1625l336456,1625em1766800,151161l1765175,276316em1705035,214551l1826940,214551em63390,151161l61764,276316em0,214551l123529,214551em0,945977l120278,945977em1679029,945977l1800933,945977e">
                  <v:fill on="f" focussize="0,0"/>
                  <v:stroke weight="2.30370078740157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i/>
          <w:spacing w:val="-10"/>
          <w:sz w:val="28"/>
        </w:rPr>
        <w:t>L</w:t>
      </w:r>
    </w:p>
    <w:p w14:paraId="4514FD44">
      <w:pPr>
        <w:tabs>
          <w:tab w:val="left" w:pos="1067"/>
        </w:tabs>
        <w:spacing w:before="244"/>
        <w:ind w:left="0" w:right="138" w:firstLine="0"/>
        <w:jc w:val="right"/>
        <w:rPr>
          <w:i/>
          <w:position w:val="-3"/>
          <w:sz w:val="28"/>
        </w:rPr>
      </w:pPr>
      <w:r>
        <w:rPr>
          <w:i/>
          <w:spacing w:val="-2"/>
          <w:sz w:val="28"/>
        </w:rPr>
        <w:t>U</w:t>
      </w:r>
      <w:r>
        <w:rPr>
          <w:spacing w:val="-2"/>
          <w:position w:val="-9"/>
          <w:sz w:val="24"/>
        </w:rPr>
        <w:t>вх</w:t>
      </w:r>
      <w:r>
        <w:rPr>
          <w:spacing w:val="-2"/>
          <w:sz w:val="28"/>
        </w:rPr>
        <w:t>(</w:t>
      </w:r>
      <w:r>
        <w:rPr>
          <w:i/>
          <w:spacing w:val="-2"/>
          <w:sz w:val="28"/>
        </w:rPr>
        <w:t>t</w:t>
      </w:r>
      <w:r>
        <w:rPr>
          <w:spacing w:val="-2"/>
          <w:sz w:val="28"/>
        </w:rPr>
        <w:t>)</w:t>
      </w:r>
      <w:r>
        <w:rPr>
          <w:sz w:val="28"/>
        </w:rPr>
        <w:tab/>
      </w:r>
      <w:r>
        <w:rPr>
          <w:i/>
          <w:spacing w:val="-10"/>
          <w:position w:val="-3"/>
          <w:sz w:val="28"/>
        </w:rPr>
        <w:t>R</w:t>
      </w:r>
    </w:p>
    <w:p w14:paraId="28C59AA2">
      <w:pPr>
        <w:spacing w:before="281" w:line="240" w:lineRule="auto"/>
        <w:rPr>
          <w:i/>
          <w:sz w:val="28"/>
        </w:rPr>
      </w:pPr>
      <w:r>
        <w:br w:type="column"/>
      </w:r>
    </w:p>
    <w:p w14:paraId="6034A5EC">
      <w:pPr>
        <w:spacing w:before="0"/>
        <w:ind w:left="1495" w:right="0" w:firstLine="0"/>
        <w:jc w:val="left"/>
        <w:rPr>
          <w:sz w:val="28"/>
        </w:rPr>
      </w:pPr>
      <w:r>
        <w:rPr>
          <w:i/>
          <w:spacing w:val="-2"/>
          <w:sz w:val="28"/>
        </w:rPr>
        <w:t>U</w:t>
      </w:r>
      <w:r>
        <w:rPr>
          <w:spacing w:val="-2"/>
          <w:position w:val="-9"/>
          <w:sz w:val="24"/>
        </w:rPr>
        <w:t>вых</w:t>
      </w:r>
      <w:r>
        <w:rPr>
          <w:spacing w:val="-2"/>
          <w:sz w:val="28"/>
        </w:rPr>
        <w:t>(</w:t>
      </w:r>
      <w:r>
        <w:rPr>
          <w:i/>
          <w:spacing w:val="-2"/>
          <w:sz w:val="28"/>
        </w:rPr>
        <w:t>t</w:t>
      </w:r>
      <w:r>
        <w:rPr>
          <w:spacing w:val="-2"/>
          <w:sz w:val="28"/>
        </w:rPr>
        <w:t>)</w:t>
      </w:r>
    </w:p>
    <w:p w14:paraId="1783C30E">
      <w:pPr>
        <w:spacing w:before="2"/>
        <w:ind w:left="973" w:right="0" w:firstLine="0"/>
        <w:jc w:val="left"/>
        <w:rPr>
          <w:i/>
          <w:sz w:val="28"/>
        </w:rPr>
      </w:pPr>
      <w:r>
        <w:rPr>
          <w:i/>
          <w:spacing w:val="-10"/>
          <w:sz w:val="28"/>
        </w:rPr>
        <w:t>C</w:t>
      </w:r>
    </w:p>
    <w:p w14:paraId="6164E598">
      <w:pPr>
        <w:spacing w:after="0"/>
        <w:jc w:val="left"/>
        <w:rPr>
          <w:i/>
          <w:sz w:val="28"/>
        </w:rPr>
        <w:sectPr>
          <w:type w:val="continuous"/>
          <w:pgSz w:w="11910" w:h="16840"/>
          <w:pgMar w:top="1060" w:right="425" w:bottom="280" w:left="1559" w:header="0" w:footer="592" w:gutter="0"/>
          <w:cols w:equalWidth="0" w:num="2">
            <w:col w:w="4447" w:space="40"/>
            <w:col w:w="5439"/>
          </w:cols>
        </w:sectPr>
      </w:pPr>
    </w:p>
    <w:p w14:paraId="23F4D46E">
      <w:pPr>
        <w:pStyle w:val="4"/>
        <w:rPr>
          <w:i/>
        </w:rPr>
      </w:pPr>
    </w:p>
    <w:p w14:paraId="0E9470B1">
      <w:pPr>
        <w:pStyle w:val="4"/>
        <w:spacing w:before="121"/>
        <w:rPr>
          <w:i/>
        </w:rPr>
      </w:pPr>
    </w:p>
    <w:p w14:paraId="2AD41987">
      <w:pPr>
        <w:pStyle w:val="4"/>
        <w:ind w:left="71" w:right="72"/>
        <w:jc w:val="center"/>
      </w:pPr>
      <w:r>
        <w:t>Рис.</w:t>
      </w:r>
      <w:r>
        <w:rPr>
          <w:spacing w:val="6"/>
        </w:rPr>
        <w:t xml:space="preserve"> </w:t>
      </w:r>
      <w:r>
        <w:t>2</w:t>
      </w:r>
      <w:r>
        <w:rPr>
          <w:spacing w:val="6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Схема</w:t>
      </w:r>
      <w:r>
        <w:rPr>
          <w:spacing w:val="7"/>
        </w:rPr>
        <w:t xml:space="preserve"> </w:t>
      </w:r>
      <w:r>
        <w:t>цепи</w:t>
      </w:r>
      <w:r>
        <w:rPr>
          <w:spacing w:val="6"/>
        </w:rPr>
        <w:t xml:space="preserve"> </w:t>
      </w:r>
      <w:r>
        <w:t>второго</w:t>
      </w:r>
      <w:r>
        <w:rPr>
          <w:spacing w:val="6"/>
        </w:rPr>
        <w:t xml:space="preserve"> </w:t>
      </w:r>
      <w:r>
        <w:rPr>
          <w:spacing w:val="-2"/>
        </w:rPr>
        <w:t>порядка</w:t>
      </w:r>
    </w:p>
    <w:p w14:paraId="46CF0B85">
      <w:pPr>
        <w:pStyle w:val="4"/>
        <w:spacing w:before="1"/>
      </w:pPr>
    </w:p>
    <w:p w14:paraId="18E3BA53">
      <w:pPr>
        <w:pStyle w:val="6"/>
        <w:numPr>
          <w:ilvl w:val="0"/>
          <w:numId w:val="3"/>
        </w:numPr>
        <w:tabs>
          <w:tab w:val="left" w:pos="1136"/>
        </w:tabs>
        <w:spacing w:before="0" w:after="0" w:line="240" w:lineRule="auto"/>
        <w:ind w:left="1136" w:right="0" w:hanging="286"/>
        <w:jc w:val="both"/>
        <w:rPr>
          <w:i/>
          <w:sz w:val="28"/>
        </w:rPr>
      </w:pPr>
      <w:r>
        <w:rPr>
          <w:i/>
          <w:sz w:val="28"/>
        </w:rPr>
        <w:t>Исследование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искажений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в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цепи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высокого</w:t>
      </w:r>
      <w:r>
        <w:rPr>
          <w:i/>
          <w:spacing w:val="13"/>
          <w:sz w:val="28"/>
        </w:rPr>
        <w:t xml:space="preserve"> </w:t>
      </w:r>
      <w:r>
        <w:rPr>
          <w:i/>
          <w:spacing w:val="-2"/>
          <w:sz w:val="28"/>
        </w:rPr>
        <w:t>порядка</w:t>
      </w:r>
    </w:p>
    <w:p w14:paraId="70395D03">
      <w:pPr>
        <w:pStyle w:val="6"/>
        <w:numPr>
          <w:ilvl w:val="0"/>
          <w:numId w:val="6"/>
        </w:numPr>
        <w:tabs>
          <w:tab w:val="left" w:pos="850"/>
        </w:tabs>
        <w:spacing w:before="201" w:after="0" w:line="304" w:lineRule="auto"/>
        <w:ind w:left="850" w:right="92" w:hanging="359"/>
        <w:jc w:val="both"/>
        <w:rPr>
          <w:sz w:val="28"/>
        </w:rPr>
      </w:pPr>
      <w:r>
        <w:rPr>
          <w:sz w:val="28"/>
        </w:rPr>
        <w:t>Соберите</w:t>
      </w:r>
      <w:r>
        <w:rPr>
          <w:spacing w:val="-10"/>
          <w:sz w:val="28"/>
        </w:rPr>
        <w:t xml:space="preserve"> </w:t>
      </w:r>
      <w:r>
        <w:rPr>
          <w:sz w:val="28"/>
        </w:rPr>
        <w:t>схему</w:t>
      </w:r>
      <w:r>
        <w:rPr>
          <w:spacing w:val="-10"/>
          <w:sz w:val="28"/>
        </w:rPr>
        <w:t xml:space="preserve"> </w:t>
      </w:r>
      <w:r>
        <w:rPr>
          <w:sz w:val="28"/>
        </w:rPr>
        <w:t>фильтра</w:t>
      </w:r>
      <w:r>
        <w:rPr>
          <w:spacing w:val="-9"/>
          <w:sz w:val="28"/>
        </w:rPr>
        <w:t xml:space="preserve"> </w:t>
      </w:r>
      <w:r>
        <w:rPr>
          <w:sz w:val="28"/>
        </w:rPr>
        <w:t>высокого</w:t>
      </w:r>
      <w:r>
        <w:rPr>
          <w:spacing w:val="-10"/>
          <w:sz w:val="28"/>
        </w:rPr>
        <w:t xml:space="preserve"> </w:t>
      </w:r>
      <w:r>
        <w:rPr>
          <w:sz w:val="28"/>
        </w:rPr>
        <w:t>порядка</w:t>
      </w:r>
      <w:r>
        <w:rPr>
          <w:spacing w:val="-10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-10"/>
          <w:sz w:val="28"/>
        </w:rPr>
        <w:t xml:space="preserve"> </w:t>
      </w:r>
      <w:r>
        <w:rPr>
          <w:sz w:val="28"/>
        </w:rPr>
        <w:t>указаниям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преподава- теля. Параметры элементов: </w:t>
      </w:r>
      <w:r>
        <w:rPr>
          <w:rFonts w:ascii="Calibri" w:hAnsi="Calibri"/>
          <w:i/>
          <w:sz w:val="28"/>
        </w:rPr>
        <w:t>L</w:t>
      </w:r>
      <w:r>
        <w:rPr>
          <w:rFonts w:ascii="Calibri" w:hAnsi="Calibri"/>
          <w:sz w:val="28"/>
          <w:vertAlign w:val="subscript"/>
        </w:rPr>
        <w:t>1</w:t>
      </w:r>
      <w:r>
        <w:rPr>
          <w:rFonts w:ascii="Calibri" w:hAnsi="Calibri"/>
          <w:spacing w:val="40"/>
          <w:sz w:val="28"/>
          <w:vertAlign w:val="baseline"/>
        </w:rPr>
        <w:t xml:space="preserve"> </w:t>
      </w:r>
      <w:r>
        <w:rPr>
          <w:rFonts w:ascii="Calibri" w:hAnsi="Calibri"/>
          <w:sz w:val="28"/>
          <w:vertAlign w:val="baseline"/>
        </w:rPr>
        <w:t>=</w:t>
      </w:r>
      <w:r>
        <w:rPr>
          <w:rFonts w:ascii="Calibri" w:hAnsi="Calibri"/>
          <w:spacing w:val="40"/>
          <w:sz w:val="28"/>
          <w:vertAlign w:val="baseline"/>
        </w:rPr>
        <w:t xml:space="preserve"> </w:t>
      </w:r>
      <w:r>
        <w:rPr>
          <w:rFonts w:ascii="Calibri" w:hAnsi="Calibri"/>
          <w:sz w:val="28"/>
          <w:vertAlign w:val="baseline"/>
        </w:rPr>
        <w:t xml:space="preserve">700 </w:t>
      </w:r>
      <w:r>
        <w:rPr>
          <w:sz w:val="28"/>
          <w:vertAlign w:val="baseline"/>
        </w:rPr>
        <w:t xml:space="preserve">мкГн, </w:t>
      </w:r>
      <w:r>
        <w:rPr>
          <w:rFonts w:ascii="Calibri" w:hAnsi="Calibri"/>
          <w:i/>
          <w:sz w:val="28"/>
          <w:vertAlign w:val="baseline"/>
        </w:rPr>
        <w:t>L</w:t>
      </w:r>
      <w:r>
        <w:rPr>
          <w:rFonts w:ascii="Calibri" w:hAnsi="Calibri"/>
          <w:sz w:val="28"/>
          <w:vertAlign w:val="subscript"/>
        </w:rPr>
        <w:t>2</w:t>
      </w:r>
      <w:r>
        <w:rPr>
          <w:rFonts w:ascii="Calibri" w:hAnsi="Calibri"/>
          <w:spacing w:val="40"/>
          <w:sz w:val="28"/>
          <w:vertAlign w:val="baseline"/>
        </w:rPr>
        <w:t xml:space="preserve"> </w:t>
      </w:r>
      <w:r>
        <w:rPr>
          <w:rFonts w:ascii="Calibri" w:hAnsi="Calibri"/>
          <w:sz w:val="28"/>
          <w:vertAlign w:val="baseline"/>
        </w:rPr>
        <w:t>=</w:t>
      </w:r>
      <w:r>
        <w:rPr>
          <w:rFonts w:ascii="Calibri" w:hAnsi="Calibri"/>
          <w:spacing w:val="40"/>
          <w:sz w:val="28"/>
          <w:vertAlign w:val="baseline"/>
        </w:rPr>
        <w:t xml:space="preserve"> </w:t>
      </w:r>
      <w:r>
        <w:rPr>
          <w:rFonts w:ascii="Calibri" w:hAnsi="Calibri"/>
          <w:sz w:val="28"/>
          <w:vertAlign w:val="baseline"/>
        </w:rPr>
        <w:t xml:space="preserve">360 </w:t>
      </w:r>
      <w:r>
        <w:rPr>
          <w:sz w:val="28"/>
          <w:vertAlign w:val="baseline"/>
        </w:rPr>
        <w:t xml:space="preserve">мкГн, </w:t>
      </w:r>
      <w:r>
        <w:rPr>
          <w:rFonts w:ascii="Calibri" w:hAnsi="Calibri"/>
          <w:i/>
          <w:sz w:val="28"/>
          <w:vertAlign w:val="baseline"/>
        </w:rPr>
        <w:t>C</w:t>
      </w:r>
      <w:r>
        <w:rPr>
          <w:rFonts w:ascii="Calibri" w:hAnsi="Calibri"/>
          <w:sz w:val="28"/>
          <w:vertAlign w:val="subscript"/>
        </w:rPr>
        <w:t>1</w:t>
      </w:r>
      <w:r>
        <w:rPr>
          <w:rFonts w:ascii="Calibri" w:hAnsi="Calibri"/>
          <w:spacing w:val="40"/>
          <w:sz w:val="28"/>
          <w:vertAlign w:val="baseline"/>
        </w:rPr>
        <w:t xml:space="preserve"> </w:t>
      </w:r>
      <w:r>
        <w:rPr>
          <w:rFonts w:ascii="Calibri" w:hAnsi="Calibri"/>
          <w:sz w:val="28"/>
          <w:vertAlign w:val="baseline"/>
        </w:rPr>
        <w:t>=</w:t>
      </w:r>
      <w:r>
        <w:rPr>
          <w:rFonts w:ascii="Calibri" w:hAnsi="Calibri"/>
          <w:spacing w:val="40"/>
          <w:sz w:val="28"/>
          <w:vertAlign w:val="baseline"/>
        </w:rPr>
        <w:t xml:space="preserve"> </w:t>
      </w:r>
      <w:r>
        <w:rPr>
          <w:rFonts w:ascii="Calibri" w:hAnsi="Calibri"/>
          <w:sz w:val="28"/>
          <w:vertAlign w:val="baseline"/>
        </w:rPr>
        <w:t xml:space="preserve">4400 </w:t>
      </w:r>
      <w:r>
        <w:rPr>
          <w:sz w:val="28"/>
          <w:vertAlign w:val="baseline"/>
        </w:rPr>
        <w:t xml:space="preserve">пФ, </w:t>
      </w:r>
      <w:r>
        <w:rPr>
          <w:rFonts w:ascii="Calibri" w:hAnsi="Calibri"/>
          <w:i/>
          <w:w w:val="125"/>
          <w:sz w:val="28"/>
          <w:vertAlign w:val="baseline"/>
        </w:rPr>
        <w:t>C</w:t>
      </w:r>
      <w:r>
        <w:rPr>
          <w:rFonts w:ascii="Calibri" w:hAnsi="Calibri"/>
          <w:w w:val="125"/>
          <w:sz w:val="28"/>
          <w:vertAlign w:val="subscript"/>
        </w:rPr>
        <w:t>2</w:t>
      </w:r>
      <w:r>
        <w:rPr>
          <w:rFonts w:ascii="Calibri" w:hAnsi="Calibri"/>
          <w:w w:val="125"/>
          <w:sz w:val="28"/>
          <w:vertAlign w:val="baseline"/>
        </w:rPr>
        <w:t xml:space="preserve"> = </w:t>
      </w:r>
      <w:r>
        <w:rPr>
          <w:rFonts w:ascii="Calibri" w:hAnsi="Calibri"/>
          <w:w w:val="110"/>
          <w:sz w:val="28"/>
          <w:vertAlign w:val="baseline"/>
        </w:rPr>
        <w:t xml:space="preserve">3000 </w:t>
      </w:r>
      <w:r>
        <w:rPr>
          <w:w w:val="110"/>
          <w:sz w:val="28"/>
          <w:vertAlign w:val="baseline"/>
        </w:rPr>
        <w:t>пФ,</w:t>
      </w:r>
      <w:r>
        <w:rPr>
          <w:spacing w:val="-3"/>
          <w:w w:val="110"/>
          <w:sz w:val="28"/>
          <w:vertAlign w:val="baseline"/>
        </w:rPr>
        <w:t xml:space="preserve"> </w:t>
      </w:r>
      <w:r>
        <w:rPr>
          <w:rFonts w:ascii="Calibri" w:hAnsi="Calibri"/>
          <w:i/>
          <w:w w:val="125"/>
          <w:sz w:val="28"/>
          <w:vertAlign w:val="baseline"/>
        </w:rPr>
        <w:t>C</w:t>
      </w:r>
      <w:r>
        <w:rPr>
          <w:rFonts w:ascii="Calibri" w:hAnsi="Calibri"/>
          <w:w w:val="125"/>
          <w:sz w:val="28"/>
          <w:vertAlign w:val="subscript"/>
        </w:rPr>
        <w:t>3</w:t>
      </w:r>
      <w:r>
        <w:rPr>
          <w:rFonts w:ascii="Calibri" w:hAnsi="Calibri"/>
          <w:w w:val="125"/>
          <w:sz w:val="28"/>
          <w:vertAlign w:val="baseline"/>
        </w:rPr>
        <w:t xml:space="preserve"> = </w:t>
      </w:r>
      <w:r>
        <w:rPr>
          <w:rFonts w:ascii="Calibri" w:hAnsi="Calibri"/>
          <w:w w:val="110"/>
          <w:sz w:val="28"/>
          <w:vertAlign w:val="baseline"/>
        </w:rPr>
        <w:t xml:space="preserve">200 </w:t>
      </w:r>
      <w:r>
        <w:rPr>
          <w:w w:val="110"/>
          <w:sz w:val="28"/>
          <w:vertAlign w:val="baseline"/>
        </w:rPr>
        <w:t>пФ,</w:t>
      </w:r>
      <w:r>
        <w:rPr>
          <w:spacing w:val="-3"/>
          <w:w w:val="110"/>
          <w:sz w:val="28"/>
          <w:vertAlign w:val="baseline"/>
        </w:rPr>
        <w:t xml:space="preserve"> </w:t>
      </w:r>
      <w:r>
        <w:rPr>
          <w:rFonts w:ascii="Calibri" w:hAnsi="Calibri"/>
          <w:i/>
          <w:w w:val="125"/>
          <w:sz w:val="28"/>
          <w:vertAlign w:val="baseline"/>
        </w:rPr>
        <w:t>R</w:t>
      </w:r>
      <w:r>
        <w:rPr>
          <w:rFonts w:ascii="Calibri" w:hAnsi="Calibri"/>
          <w:w w:val="125"/>
          <w:sz w:val="28"/>
          <w:vertAlign w:val="subscript"/>
        </w:rPr>
        <w:t>4</w:t>
      </w:r>
      <w:r>
        <w:rPr>
          <w:rFonts w:ascii="Calibri" w:hAnsi="Calibri"/>
          <w:w w:val="125"/>
          <w:sz w:val="28"/>
          <w:vertAlign w:val="baseline"/>
        </w:rPr>
        <w:t xml:space="preserve"> = </w:t>
      </w:r>
      <w:r>
        <w:rPr>
          <w:rFonts w:ascii="Calibri" w:hAnsi="Calibri"/>
          <w:w w:val="110"/>
          <w:sz w:val="28"/>
          <w:vertAlign w:val="baseline"/>
        </w:rPr>
        <w:t>0</w:t>
      </w:r>
      <w:r>
        <w:rPr>
          <w:rFonts w:ascii="Calibri" w:hAnsi="Calibri"/>
          <w:i/>
          <w:w w:val="110"/>
          <w:sz w:val="28"/>
          <w:vertAlign w:val="baseline"/>
        </w:rPr>
        <w:t>,</w:t>
      </w:r>
      <w:r>
        <w:rPr>
          <w:rFonts w:ascii="Calibri" w:hAnsi="Calibri"/>
          <w:w w:val="110"/>
          <w:sz w:val="28"/>
          <w:vertAlign w:val="baseline"/>
        </w:rPr>
        <w:t xml:space="preserve">41 </w:t>
      </w:r>
      <w:r>
        <w:rPr>
          <w:w w:val="110"/>
          <w:sz w:val="28"/>
          <w:vertAlign w:val="baseline"/>
        </w:rPr>
        <w:t>кОм.</w:t>
      </w:r>
    </w:p>
    <w:p w14:paraId="2E28E66A">
      <w:pPr>
        <w:pStyle w:val="6"/>
        <w:numPr>
          <w:ilvl w:val="0"/>
          <w:numId w:val="6"/>
        </w:numPr>
        <w:tabs>
          <w:tab w:val="left" w:pos="850"/>
        </w:tabs>
        <w:spacing w:before="28" w:after="0" w:line="300" w:lineRule="auto"/>
        <w:ind w:left="850" w:right="89" w:hanging="359"/>
        <w:jc w:val="both"/>
        <w:rPr>
          <w:sz w:val="28"/>
        </w:rPr>
      </w:pPr>
      <w:r>
        <w:rPr>
          <w:w w:val="105"/>
          <w:sz w:val="28"/>
        </w:rPr>
        <w:t xml:space="preserve">Подайте на вход прямоугольный импульс длительностью </w:t>
      </w:r>
      <w:r>
        <w:rPr>
          <w:rFonts w:ascii="Calibri" w:hAnsi="Calibri"/>
          <w:i/>
          <w:w w:val="105"/>
          <w:sz w:val="28"/>
        </w:rPr>
        <w:t>t</w:t>
      </w:r>
      <w:r>
        <w:rPr>
          <w:w w:val="105"/>
          <w:sz w:val="28"/>
          <w:vertAlign w:val="subscript"/>
        </w:rPr>
        <w:t>и</w:t>
      </w:r>
      <w:r>
        <w:rPr>
          <w:w w:val="125"/>
          <w:sz w:val="28"/>
          <w:vertAlign w:val="baseline"/>
        </w:rPr>
        <w:t xml:space="preserve"> </w:t>
      </w:r>
      <w:r>
        <w:rPr>
          <w:rFonts w:ascii="Calibri" w:hAnsi="Calibri"/>
          <w:w w:val="125"/>
          <w:sz w:val="28"/>
          <w:vertAlign w:val="baseline"/>
        </w:rPr>
        <w:t xml:space="preserve">= </w:t>
      </w:r>
      <w:r>
        <w:rPr>
          <w:rFonts w:ascii="Calibri" w:hAnsi="Calibri"/>
          <w:w w:val="105"/>
          <w:sz w:val="28"/>
          <w:vertAlign w:val="baseline"/>
        </w:rPr>
        <w:t xml:space="preserve">10 </w:t>
      </w:r>
      <w:r>
        <w:rPr>
          <w:w w:val="105"/>
          <w:sz w:val="28"/>
          <w:vertAlign w:val="baseline"/>
        </w:rPr>
        <w:t>мкс. Снимите осциллограммы напряжений.</w:t>
      </w:r>
    </w:p>
    <w:p w14:paraId="5464B48B">
      <w:pPr>
        <w:pStyle w:val="6"/>
        <w:numPr>
          <w:ilvl w:val="0"/>
          <w:numId w:val="6"/>
        </w:numPr>
        <w:tabs>
          <w:tab w:val="left" w:pos="849"/>
        </w:tabs>
        <w:spacing w:before="62" w:after="0" w:line="240" w:lineRule="auto"/>
        <w:ind w:left="849" w:right="0" w:hanging="358"/>
        <w:jc w:val="both"/>
        <w:rPr>
          <w:sz w:val="28"/>
        </w:rPr>
      </w:pPr>
      <w:r>
        <w:rPr>
          <w:sz w:val="28"/>
        </w:rPr>
        <w:t>Подключите</w:t>
      </w:r>
      <w:r>
        <w:rPr>
          <w:spacing w:val="8"/>
          <w:sz w:val="28"/>
        </w:rPr>
        <w:t xml:space="preserve"> </w:t>
      </w:r>
      <w:r>
        <w:rPr>
          <w:sz w:val="28"/>
        </w:rPr>
        <w:t>к</w:t>
      </w:r>
      <w:r>
        <w:rPr>
          <w:spacing w:val="9"/>
          <w:sz w:val="28"/>
        </w:rPr>
        <w:t xml:space="preserve"> </w:t>
      </w:r>
      <w:r>
        <w:rPr>
          <w:sz w:val="28"/>
        </w:rPr>
        <w:t>цепи</w:t>
      </w:r>
      <w:r>
        <w:rPr>
          <w:spacing w:val="9"/>
          <w:sz w:val="28"/>
        </w:rPr>
        <w:t xml:space="preserve"> </w:t>
      </w:r>
      <w:r>
        <w:rPr>
          <w:sz w:val="28"/>
        </w:rPr>
        <w:t>плоттер</w:t>
      </w:r>
      <w:r>
        <w:rPr>
          <w:spacing w:val="9"/>
          <w:sz w:val="28"/>
        </w:rPr>
        <w:t xml:space="preserve"> </w:t>
      </w:r>
      <w:r>
        <w:rPr>
          <w:sz w:val="28"/>
        </w:rPr>
        <w:t>Боде</w:t>
      </w:r>
      <w:r>
        <w:rPr>
          <w:spacing w:val="9"/>
          <w:sz w:val="28"/>
        </w:rPr>
        <w:t xml:space="preserve"> </w:t>
      </w:r>
      <w:r>
        <w:rPr>
          <w:sz w:val="28"/>
        </w:rPr>
        <w:t>(Bode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plotter).</w:t>
      </w:r>
    </w:p>
    <w:p w14:paraId="39ADED21">
      <w:pPr>
        <w:pStyle w:val="6"/>
        <w:numPr>
          <w:ilvl w:val="0"/>
          <w:numId w:val="6"/>
        </w:numPr>
        <w:tabs>
          <w:tab w:val="left" w:pos="850"/>
        </w:tabs>
        <w:spacing w:before="141" w:after="0" w:line="312" w:lineRule="auto"/>
        <w:ind w:left="850" w:right="140" w:hanging="359"/>
        <w:jc w:val="both"/>
        <w:rPr>
          <w:sz w:val="28"/>
        </w:rPr>
      </w:pPr>
      <w:r>
        <w:rPr>
          <w:spacing w:val="-2"/>
          <w:sz w:val="28"/>
        </w:rPr>
        <w:t>Снимите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амплитудно-частотную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характеристику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(АЧХ)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диапазоне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частот </w:t>
      </w:r>
      <w:r>
        <w:rPr>
          <w:sz w:val="28"/>
        </w:rPr>
        <w:t xml:space="preserve">от </w:t>
      </w:r>
      <w:r>
        <w:rPr>
          <w:rFonts w:ascii="Calibri" w:hAnsi="Calibri"/>
          <w:sz w:val="28"/>
        </w:rPr>
        <w:t xml:space="preserve">20 </w:t>
      </w:r>
      <w:r>
        <w:rPr>
          <w:sz w:val="28"/>
        </w:rPr>
        <w:t xml:space="preserve">кГц до </w:t>
      </w:r>
      <w:r>
        <w:rPr>
          <w:rFonts w:ascii="Calibri" w:hAnsi="Calibri"/>
          <w:sz w:val="28"/>
        </w:rPr>
        <w:t xml:space="preserve">500 </w:t>
      </w:r>
      <w:r>
        <w:rPr>
          <w:sz w:val="28"/>
        </w:rPr>
        <w:t>кГц.</w:t>
      </w:r>
    </w:p>
    <w:p w14:paraId="525F8374">
      <w:pPr>
        <w:pStyle w:val="6"/>
        <w:numPr>
          <w:ilvl w:val="0"/>
          <w:numId w:val="6"/>
        </w:numPr>
        <w:tabs>
          <w:tab w:val="left" w:pos="849"/>
        </w:tabs>
        <w:spacing w:before="4" w:after="0" w:line="240" w:lineRule="auto"/>
        <w:ind w:left="849" w:right="0" w:hanging="358"/>
        <w:jc w:val="both"/>
        <w:rPr>
          <w:rFonts w:ascii="Georgia" w:hAnsi="Georgia"/>
          <w:i/>
          <w:sz w:val="28"/>
        </w:rPr>
      </w:pPr>
      <w:r>
        <w:rPr>
          <w:sz w:val="28"/>
        </w:rPr>
        <w:t>Занесите</w:t>
      </w:r>
      <w:r>
        <w:rPr>
          <w:spacing w:val="17"/>
          <w:sz w:val="28"/>
        </w:rPr>
        <w:t xml:space="preserve"> </w:t>
      </w:r>
      <w:r>
        <w:rPr>
          <w:sz w:val="28"/>
        </w:rPr>
        <w:t>полученные</w:t>
      </w:r>
      <w:r>
        <w:rPr>
          <w:spacing w:val="18"/>
          <w:sz w:val="28"/>
        </w:rPr>
        <w:t xml:space="preserve"> </w:t>
      </w:r>
      <w:r>
        <w:rPr>
          <w:sz w:val="28"/>
        </w:rPr>
        <w:t>значения</w:t>
      </w:r>
      <w:r>
        <w:rPr>
          <w:spacing w:val="18"/>
          <w:sz w:val="28"/>
        </w:rPr>
        <w:t xml:space="preserve"> </w:t>
      </w:r>
      <w:r>
        <w:rPr>
          <w:sz w:val="28"/>
        </w:rPr>
        <w:t>модуля</w:t>
      </w:r>
      <w:r>
        <w:rPr>
          <w:spacing w:val="18"/>
          <w:sz w:val="28"/>
        </w:rPr>
        <w:t xml:space="preserve"> </w:t>
      </w:r>
      <w:r>
        <w:rPr>
          <w:sz w:val="28"/>
        </w:rPr>
        <w:t>коэффициента</w:t>
      </w:r>
      <w:r>
        <w:rPr>
          <w:spacing w:val="17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18"/>
          <w:sz w:val="28"/>
        </w:rPr>
        <w:t xml:space="preserve"> </w:t>
      </w:r>
      <w:r>
        <w:rPr>
          <w:rFonts w:ascii="Georgia" w:hAnsi="Georgia"/>
          <w:i/>
          <w:sz w:val="28"/>
        </w:rPr>
        <w:t>|</w:t>
      </w:r>
      <w:r>
        <w:rPr>
          <w:rFonts w:ascii="Calibri" w:hAnsi="Calibri"/>
          <w:i/>
          <w:sz w:val="28"/>
        </w:rPr>
        <w:t>H</w:t>
      </w:r>
      <w:r>
        <w:rPr>
          <w:rFonts w:ascii="Sitka Subheading" w:hAnsi="Sitka Subheading"/>
          <w:i/>
          <w:sz w:val="28"/>
          <w:vertAlign w:val="subscript"/>
        </w:rPr>
        <w:t>U</w:t>
      </w:r>
      <w:r>
        <w:rPr>
          <w:rFonts w:ascii="Sitka Subheading" w:hAnsi="Sitka Subheading"/>
          <w:i/>
          <w:spacing w:val="-36"/>
          <w:sz w:val="28"/>
          <w:vertAlign w:val="baseline"/>
        </w:rPr>
        <w:t xml:space="preserve"> </w:t>
      </w:r>
      <w:r>
        <w:rPr>
          <w:rFonts w:ascii="Calibri" w:hAnsi="Calibri"/>
          <w:spacing w:val="-2"/>
          <w:sz w:val="28"/>
          <w:vertAlign w:val="baseline"/>
        </w:rPr>
        <w:t>(</w:t>
      </w:r>
      <w:r>
        <w:rPr>
          <w:rFonts w:ascii="Calibri" w:hAnsi="Calibri"/>
          <w:i/>
          <w:spacing w:val="-2"/>
          <w:sz w:val="28"/>
          <w:vertAlign w:val="baseline"/>
        </w:rPr>
        <w:t>jω</w:t>
      </w:r>
      <w:r>
        <w:rPr>
          <w:rFonts w:ascii="Calibri" w:hAnsi="Calibri"/>
          <w:spacing w:val="-2"/>
          <w:sz w:val="28"/>
          <w:vertAlign w:val="baseline"/>
        </w:rPr>
        <w:t>)</w:t>
      </w:r>
      <w:r>
        <w:rPr>
          <w:rFonts w:ascii="Georgia" w:hAnsi="Georgia"/>
          <w:i/>
          <w:spacing w:val="-2"/>
          <w:sz w:val="28"/>
          <w:vertAlign w:val="baseline"/>
        </w:rPr>
        <w:t>|</w:t>
      </w:r>
    </w:p>
    <w:p w14:paraId="594E577F">
      <w:pPr>
        <w:pStyle w:val="4"/>
        <w:spacing w:before="86"/>
        <w:ind w:left="850"/>
      </w:pPr>
      <w:r>
        <w:t>для</w:t>
      </w:r>
      <w:r>
        <w:rPr>
          <w:spacing w:val="10"/>
        </w:rPr>
        <w:t xml:space="preserve"> </w:t>
      </w:r>
      <w:r>
        <w:t>различных</w:t>
      </w:r>
      <w:r>
        <w:rPr>
          <w:spacing w:val="11"/>
        </w:rPr>
        <w:t xml:space="preserve"> </w:t>
      </w:r>
      <w:r>
        <w:t>частот</w:t>
      </w:r>
      <w:r>
        <w:rPr>
          <w:spacing w:val="11"/>
        </w:rPr>
        <w:t xml:space="preserve"> </w:t>
      </w:r>
      <w:r>
        <w:t>в</w:t>
      </w:r>
      <w:r>
        <w:rPr>
          <w:spacing w:val="11"/>
        </w:rPr>
        <w:t xml:space="preserve"> </w:t>
      </w:r>
      <w:r>
        <w:rPr>
          <w:b/>
        </w:rPr>
        <w:t>??</w:t>
      </w:r>
      <w:r>
        <w:rPr>
          <w:b/>
          <w:spacing w:val="11"/>
        </w:rPr>
        <w:t xml:space="preserve"> </w:t>
      </w:r>
      <w:r>
        <w:rPr>
          <w:spacing w:val="-2"/>
        </w:rPr>
        <w:t>протокола.</w:t>
      </w:r>
    </w:p>
    <w:p w14:paraId="1E6AD445">
      <w:pPr>
        <w:pStyle w:val="6"/>
        <w:numPr>
          <w:ilvl w:val="0"/>
          <w:numId w:val="6"/>
        </w:numPr>
        <w:tabs>
          <w:tab w:val="left" w:pos="850"/>
        </w:tabs>
        <w:spacing w:before="204" w:after="0" w:line="182" w:lineRule="auto"/>
        <w:ind w:left="850" w:right="89" w:hanging="359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6005195</wp:posOffset>
                </wp:positionH>
                <wp:positionV relativeFrom="paragraph">
                  <wp:posOffset>370205</wp:posOffset>
                </wp:positionV>
                <wp:extent cx="89535" cy="1270"/>
                <wp:effectExtent l="0" t="0" r="0" b="0"/>
                <wp:wrapNone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>
                              <a:moveTo>
                                <a:pt x="0" y="0"/>
                              </a:moveTo>
                              <a:lnTo>
                                <a:pt x="89204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472.85pt;margin-top:29.15pt;height:0.1pt;width:7.05pt;mso-position-horizontal-relative:page;z-index:-251651072;mso-width-relative:page;mso-height-relative:page;" filled="f" stroked="t" coordsize="89535,1" o:gfxdata="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ClWsKdcAAAAJAQAADwAAAAAA&#10;AAABACAAAAAiAAAAZHJzL2Rvd25yZXYueG1sUEsBAhQAFAAAAAgAh07iQBiikQwUAgAAdgQAAA4A&#10;AAAAAAAAAQAgAAAAJgEAAGRycy9lMm9Eb2MueG1sUEsFBgAAAAAGAAYAWQEAAKwFAAAAAA==&#10;" path="m0,0l89204,0e">
                <v:fill on="f" focussize="0,0"/>
                <v:stroke weight="0.57393700787401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i/>
          <w:sz w:val="28"/>
        </w:rPr>
        <w:t xml:space="preserve">Нюанс: </w:t>
      </w:r>
      <w:r>
        <w:rPr>
          <w:sz w:val="28"/>
        </w:rPr>
        <w:t xml:space="preserve">Выбирайте шаг по частоте так, чтобы точно зафиксировать спад характеристики и определить частоту среза на уровне </w:t>
      </w:r>
      <w:r>
        <w:rPr>
          <w:rFonts w:ascii="Calibri" w:hAnsi="Calibri"/>
          <w:sz w:val="28"/>
        </w:rPr>
        <w:t>1/</w:t>
      </w:r>
      <w:r>
        <w:rPr>
          <w:rFonts w:ascii="Georgia" w:hAnsi="Georgia"/>
          <w:i/>
          <w:position w:val="24"/>
          <w:sz w:val="28"/>
        </w:rPr>
        <w:t>√</w:t>
      </w:r>
      <w:r>
        <w:rPr>
          <w:rFonts w:ascii="Calibri" w:hAnsi="Calibri"/>
          <w:sz w:val="28"/>
        </w:rPr>
        <w:t xml:space="preserve">2 </w:t>
      </w:r>
      <w:r>
        <w:rPr>
          <w:sz w:val="28"/>
        </w:rPr>
        <w:t>от максимума.</w:t>
      </w:r>
    </w:p>
    <w:p w14:paraId="0D7B6D24">
      <w:pPr>
        <w:pStyle w:val="6"/>
        <w:spacing w:after="0" w:line="182" w:lineRule="auto"/>
        <w:jc w:val="both"/>
        <w:rPr>
          <w:sz w:val="28"/>
        </w:rPr>
        <w:sectPr>
          <w:type w:val="continuous"/>
          <w:pgSz w:w="11910" w:h="16840"/>
          <w:pgMar w:top="1060" w:right="425" w:bottom="280" w:left="1559" w:header="0" w:footer="592" w:gutter="0"/>
          <w:cols w:space="720" w:num="1"/>
        </w:sectPr>
      </w:pPr>
    </w:p>
    <w:p w14:paraId="3D2D72CF">
      <w:pPr>
        <w:pStyle w:val="4"/>
        <w:ind w:left="234"/>
        <w:rPr>
          <w:sz w:val="20"/>
        </w:rPr>
      </w:pPr>
      <w:r>
        <w:rPr>
          <w:sz w:val="20"/>
        </w:rPr>
        <w:drawing>
          <wp:inline distT="0" distB="0" distL="0" distR="0">
            <wp:extent cx="6067425" cy="3712845"/>
            <wp:effectExtent l="0" t="0" r="0" b="0"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677" cy="371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3A8B">
      <w:pPr>
        <w:pStyle w:val="4"/>
        <w:spacing w:before="57"/>
        <w:ind w:left="71" w:right="72"/>
        <w:jc w:val="center"/>
      </w:pPr>
      <w:r>
        <w:t>Рис.</w:t>
      </w:r>
      <w:r>
        <w:rPr>
          <w:spacing w:val="5"/>
        </w:rPr>
        <w:t xml:space="preserve"> </w:t>
      </w:r>
      <w:r>
        <w:t>3</w:t>
      </w:r>
      <w:r>
        <w:rPr>
          <w:spacing w:val="6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Схема</w:t>
      </w:r>
      <w:r>
        <w:rPr>
          <w:spacing w:val="5"/>
        </w:rPr>
        <w:t xml:space="preserve"> </w:t>
      </w:r>
      <w:r>
        <w:t>цепи</w:t>
      </w:r>
      <w:r>
        <w:rPr>
          <w:spacing w:val="6"/>
        </w:rPr>
        <w:t xml:space="preserve"> </w:t>
      </w:r>
      <w:r>
        <w:t>высокого</w:t>
      </w:r>
      <w:r>
        <w:rPr>
          <w:spacing w:val="6"/>
        </w:rPr>
        <w:t xml:space="preserve"> </w:t>
      </w:r>
      <w:r>
        <w:rPr>
          <w:spacing w:val="-2"/>
        </w:rPr>
        <w:t>порядка</w:t>
      </w:r>
    </w:p>
    <w:sectPr>
      <w:pgSz w:w="11910" w:h="16840"/>
      <w:pgMar w:top="1220" w:right="425" w:bottom="780" w:left="1559" w:header="0" w:footer="5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Sitka Subheading">
    <w:panose1 w:val="00000000000000000000"/>
    <w:charset w:val="01"/>
    <w:family w:val="roman"/>
    <w:pitch w:val="default"/>
    <w:sig w:usb0="A00002EF" w:usb1="4000204B" w:usb2="0000000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JetBrains Mono Medium">
    <w:panose1 w:val="02000009000000000000"/>
    <w:charset w:val="00"/>
    <w:family w:val="auto"/>
    <w:pitch w:val="default"/>
    <w:sig w:usb0="A00402FF" w:usb1="1200F9FB" w:usb2="02000028" w:usb3="00000000" w:csb0="2000019F" w:csb1="DFD70000"/>
  </w:font>
  <w:font w:name="Cascadia Code PL">
    <w:panose1 w:val="020B0609020000020004"/>
    <w:charset w:val="00"/>
    <w:family w:val="auto"/>
    <w:pitch w:val="default"/>
    <w:sig w:usb0="A1002AFF" w:usb1="D000F9FB" w:usb2="00040028" w:usb3="00000000" w:csb0="600001FF" w:csb1="FFFF0000"/>
  </w:font>
  <w:font w:name="MS Reference Sans Serif">
    <w:panose1 w:val="020B0604030504040204"/>
    <w:charset w:val="00"/>
    <w:family w:val="auto"/>
    <w:pitch w:val="default"/>
    <w:sig w:usb0="00000287" w:usb1="00000000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CBC09A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4055745</wp:posOffset>
              </wp:positionH>
              <wp:positionV relativeFrom="page">
                <wp:posOffset>10176510</wp:posOffset>
              </wp:positionV>
              <wp:extent cx="180340" cy="22733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340" cy="2273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F2616C">
                          <w:pPr>
                            <w:pStyle w:val="4"/>
                            <w:spacing w:before="1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19.35pt;margin-top:801.3pt;height:17.9pt;width:14.2pt;mso-position-horizontal-relative:page;mso-position-vertical-relative:page;z-index:-251656192;mso-width-relative:page;mso-height-relative:page;" filled="f" stroked="f" coordsize="21600,21600" o:gfxdata="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Nx&#10;dlfaAAAADQEAAA8AAAAAAAAAAQAgAAAAIgAAAGRycy9kb3ducmV2LnhtbFBLAQIUABQAAAAIAIdO&#10;4kDuXEEKrwEAAHMDAAAOAAAAAAAAAAEAIAAAACk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F2616C">
                    <w:pPr>
                      <w:pStyle w:val="4"/>
                      <w:spacing w:before="1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850" w:hanging="3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766" w:hanging="359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672" w:hanging="359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578" w:hanging="359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484" w:hanging="359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90" w:hanging="359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296" w:hanging="359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203" w:hanging="359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109" w:hanging="359"/>
      </w:pPr>
      <w:rPr>
        <w:rFonts w:hint="default"/>
        <w:lang w:val="ru-RU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850" w:hanging="3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766" w:hanging="359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672" w:hanging="359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578" w:hanging="359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484" w:hanging="359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90" w:hanging="359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296" w:hanging="359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203" w:hanging="359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109" w:hanging="359"/>
      </w:pPr>
      <w:rPr>
        <w:rFonts w:hint="default"/>
        <w:lang w:val="ru-RU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137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2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018" w:hanging="287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896" w:hanging="287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774" w:hanging="287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652" w:hanging="287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530" w:hanging="287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287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287" w:hanging="287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165" w:hanging="287"/>
      </w:pPr>
      <w:rPr>
        <w:rFonts w:hint="default"/>
        <w:lang w:val="ru-RU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850" w:hanging="2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766" w:hanging="244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672" w:hanging="244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578" w:hanging="244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484" w:hanging="244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90" w:hanging="244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296" w:hanging="244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203" w:hanging="244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109" w:hanging="244"/>
      </w:pPr>
      <w:rPr>
        <w:rFonts w:hint="default"/>
        <w:lang w:val="ru-RU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850" w:hanging="3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766" w:hanging="359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672" w:hanging="359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578" w:hanging="359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484" w:hanging="359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90" w:hanging="359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296" w:hanging="359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203" w:hanging="359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109" w:hanging="359"/>
      </w:pPr>
      <w:rPr>
        <w:rFonts w:hint="default"/>
        <w:lang w:val="ru-RU" w:eastAsia="en-US" w:bidi="ar-SA"/>
      </w:rPr>
    </w:lvl>
  </w:abstractNum>
  <w:abstractNum w:abstractNumId="5">
    <w:nsid w:val="73580077"/>
    <w:multiLevelType w:val="multilevel"/>
    <w:tmpl w:val="735800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E092816"/>
    <w:rsid w:val="1BFB49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201"/>
      <w:ind w:left="850" w:hanging="359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7">
    <w:name w:val="Table Paragraph"/>
    <w:basedOn w:val="1"/>
    <w:qFormat/>
    <w:uiPriority w:val="1"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32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2026-05-01T10:58:00Z</dcterms:created>
  <dc:creator>dogsb</dc:creator>
  <cp:lastModifiedBy>dogsb</cp:lastModifiedBy>
  <dcterms:modified xsi:type="dcterms:W3CDTF">2026-05-01T11:33:37Z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2026-05-01T00:00:00Z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  <property fmtid="{D5CDD505-2E9C-101B-9397-08002B2CF9AE}" pid="7" name="KSOProductBuildVer">
    <vt:lpwstr>1049-12.2.0.23196</vt:lpwstr>
  </property>
  <property fmtid="{D5CDD505-2E9C-101B-9397-08002B2CF9AE}" pid="8" name="ICV">
    <vt:lpwstr>9F8E677EE1D54C6CB7C0D9579183961B_12</vt:lpwstr>
  </property>
</Properties>
</file>